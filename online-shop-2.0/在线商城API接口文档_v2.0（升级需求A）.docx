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4A938">
      <w:pPr>
        <w:spacing w:before="2000" w:after="160" w:line="264" w:lineRule="auto"/>
        <w:jc w:val="center"/>
      </w:pPr>
      <w:r>
        <w:rPr>
          <w:rFonts w:ascii="微软雅黑" w:hAnsi="微软雅黑" w:eastAsia="微软雅黑"/>
          <w:b/>
          <w:i w:val="0"/>
          <w:color w:val="1F4E79"/>
          <w:sz w:val="56"/>
        </w:rPr>
        <w:t>在线商城系统</w:t>
      </w:r>
      <w:bookmarkStart w:id="0" w:name="_GoBack"/>
      <w:bookmarkEnd w:id="0"/>
    </w:p>
    <w:p w14:paraId="3481716D">
      <w:pPr>
        <w:spacing w:before="0" w:after="360" w:line="264" w:lineRule="auto"/>
        <w:jc w:val="center"/>
      </w:pPr>
      <w:r>
        <w:rPr>
          <w:rFonts w:ascii="微软雅黑" w:hAnsi="微软雅黑" w:eastAsia="微软雅黑"/>
          <w:b/>
          <w:i w:val="0"/>
          <w:color w:val="2E75B6"/>
          <w:sz w:val="40"/>
        </w:rPr>
        <w:t>API 接口文档</w:t>
      </w:r>
    </w:p>
    <w:p w14:paraId="0C194514">
      <w:pPr>
        <w:spacing w:before="40" w:after="80" w:line="264" w:lineRule="auto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版本：v2.0（基线 MVP v1.0 + 升级需求 A）    日期：2026-10-23</w:t>
      </w:r>
    </w:p>
    <w:p w14:paraId="000008D1">
      <w:pPr>
        <w:spacing w:before="40" w:after="80" w:line="264" w:lineRule="auto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约定双方：后端（Spring Boot 项目）/ 前端</w:t>
      </w:r>
    </w:p>
    <w:p w14:paraId="109DC73F">
      <w:pPr>
        <w:spacing w:before="40" w:after="80" w:line="264" w:lineRule="auto"/>
        <w:jc w:val="center"/>
      </w:pPr>
      <w:r>
        <w:rPr>
          <w:rFonts w:ascii="Consolas" w:hAnsi="Consolas" w:eastAsia="微软雅黑"/>
          <w:b w:val="0"/>
          <w:i w:val="0"/>
          <w:sz w:val="22"/>
        </w:rPr>
        <w:t>Base URL：http://localhost:8080</w:t>
      </w:r>
    </w:p>
    <w:p w14:paraId="4DC5F03E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本文在 v1.0 基础上扩充「挑战需求 A」相关接口。基线 v1.0 保留接口的路径全部不变（约束 CA-1），仅对个别接口的入参 / 返回值做向前兼容扩展；口令码机制已按 A-CL-08 / RA3 整体废除，相关接口（凭口令码查询、修改姓名电话、撤销意向）从本文档移除，口令码字段不再通过任何接口采集或返回。全部变更集中列于第 6 章。</w:t>
      </w:r>
    </w:p>
    <w:p w14:paraId="47AA4427">
      <w:pPr>
        <w:keepNext/>
        <w:pBdr>
          <w:bottom w:val="single" w:color="2E75B6" w:sz="6" w:space="2"/>
        </w:pBdr>
        <w:spacing w:before="320" w:after="120" w:line="264" w:lineRule="auto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1. 全局约定</w:t>
      </w:r>
    </w:p>
    <w:p w14:paraId="4D07B0D7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1.1 统一响应结构 R&lt;T&gt;</w:t>
      </w:r>
    </w:p>
    <w:p w14:paraId="72314258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所有接口的响应体均为如下 JSON 结构：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1607"/>
        <w:gridCol w:w="5970"/>
      </w:tblGrid>
      <w:tr w14:paraId="0BB9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9" w:type="dxa"/>
            <w:shd w:val="clear" w:color="auto" w:fill="D5E8F0"/>
          </w:tcPr>
          <w:p w14:paraId="576608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1607" w:type="dxa"/>
            <w:shd w:val="clear" w:color="auto" w:fill="D5E8F0"/>
          </w:tcPr>
          <w:p w14:paraId="0348DC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5970" w:type="dxa"/>
            <w:shd w:val="clear" w:color="auto" w:fill="D5E8F0"/>
          </w:tcPr>
          <w:p w14:paraId="7C1DBE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361A9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9" w:type="dxa"/>
          </w:tcPr>
          <w:p w14:paraId="6702A0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code</w:t>
            </w:r>
          </w:p>
        </w:tc>
        <w:tc>
          <w:tcPr>
            <w:tcW w:w="1607" w:type="dxa"/>
          </w:tcPr>
          <w:p w14:paraId="042ABB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5970" w:type="dxa"/>
          </w:tcPr>
          <w:p w14:paraId="1A552A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200 成功；500 失败（业务异常或系统异常）</w:t>
            </w:r>
          </w:p>
        </w:tc>
      </w:tr>
      <w:tr w14:paraId="0D75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9" w:type="dxa"/>
          </w:tcPr>
          <w:p w14:paraId="0C4AD0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msg</w:t>
            </w:r>
          </w:p>
        </w:tc>
        <w:tc>
          <w:tcPr>
            <w:tcW w:w="1607" w:type="dxa"/>
          </w:tcPr>
          <w:p w14:paraId="71EC42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970" w:type="dxa"/>
          </w:tcPr>
          <w:p w14:paraId="1851A6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成功固定为 "success"；失败时为错误提示文案</w:t>
            </w:r>
          </w:p>
        </w:tc>
      </w:tr>
      <w:tr w14:paraId="397A9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9" w:type="dxa"/>
          </w:tcPr>
          <w:p w14:paraId="583AAA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data</w:t>
            </w:r>
          </w:p>
        </w:tc>
        <w:tc>
          <w:tcPr>
            <w:tcW w:w="1607" w:type="dxa"/>
          </w:tcPr>
          <w:p w14:paraId="10818B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</w:t>
            </w:r>
          </w:p>
        </w:tc>
        <w:tc>
          <w:tcPr>
            <w:tcW w:w="5970" w:type="dxa"/>
          </w:tcPr>
          <w:p w14:paraId="7B7FEC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业务数据，无数据时为 null</w:t>
            </w:r>
          </w:p>
        </w:tc>
      </w:tr>
    </w:tbl>
    <w:p w14:paraId="7E9FE637">
      <w:pPr>
        <w:spacing w:before="0" w:after="0"/>
      </w:pPr>
    </w:p>
    <w:p w14:paraId="0361D7C9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成功响应示例：</w:t>
      </w:r>
    </w:p>
    <w:p w14:paraId="6810A374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{ } }</w:t>
      </w:r>
    </w:p>
    <w:p w14:paraId="69FEA00E">
      <w:pPr>
        <w:spacing w:before="0" w:after="0"/>
      </w:pPr>
    </w:p>
    <w:p w14:paraId="17FF01B8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失败响应示例：</w:t>
      </w:r>
    </w:p>
    <w:p w14:paraId="2DA70DD1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500, "msg": "用户名或密码错误", "data": null }</w:t>
      </w:r>
    </w:p>
    <w:p w14:paraId="5B71C5FE">
      <w:pPr>
        <w:spacing w:before="0" w:after="0"/>
      </w:pPr>
    </w:p>
    <w:p w14:paraId="68A49C2A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1.2 错误提示约定</w:t>
      </w:r>
    </w:p>
    <w:p w14:paraId="244247B5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参数校验失败（@NotBlank / @NotNull / @Size / @DecimalMin 等）：msg 返回校验注解中的中文提示。</w:t>
      </w:r>
    </w:p>
    <w:p w14:paraId="28180AD0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业务规则不满足：msg 为后端抛出的 BusinessException 文案（如 "库存不能为负数"）。</w:t>
      </w:r>
    </w:p>
    <w:p w14:paraId="62BB464D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鉴权失败：未携带或登录已失效时 msg 为 "请先登录"；越权访问他人资源时 msg 为 "无权限操作该商品"。</w:t>
      </w:r>
    </w:p>
    <w:p w14:paraId="2DAF40AA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其他异常：msg 固定为 "系统内部错误"。</w:t>
      </w:r>
    </w:p>
    <w:p w14:paraId="21D3B9C4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前端逻辑：只要 code !== 200，直接把 msg 展示给用户即可。</w:t>
      </w:r>
    </w:p>
    <w:p w14:paraId="1CDB82E1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1.3 鉴权约定（v2.0 新增）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8409"/>
      </w:tblGrid>
      <w:tr w14:paraId="6FBA3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17" w:type="dxa"/>
            <w:shd w:val="clear" w:color="auto" w:fill="D5E8F0"/>
          </w:tcPr>
          <w:p w14:paraId="0650BA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项目</w:t>
            </w:r>
          </w:p>
        </w:tc>
        <w:tc>
          <w:tcPr>
            <w:tcW w:w="8409" w:type="dxa"/>
            <w:shd w:val="clear" w:color="auto" w:fill="D5E8F0"/>
          </w:tcPr>
          <w:p w14:paraId="559664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约定</w:t>
            </w:r>
          </w:p>
        </w:tc>
      </w:tr>
      <w:tr w14:paraId="050E6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dxa"/>
          </w:tcPr>
          <w:p w14:paraId="23603A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令牌来源</w:t>
            </w:r>
          </w:p>
        </w:tc>
        <w:tc>
          <w:tcPr>
            <w:tcW w:w="8409" w:type="dxa"/>
          </w:tcPr>
          <w:p w14:paraId="354131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买家注册 / 登录、卖家登录成功时，data 返回 token（String，48 位随机串）</w:t>
            </w:r>
          </w:p>
        </w:tc>
      </w:tr>
      <w:tr w14:paraId="3888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dxa"/>
          </w:tcPr>
          <w:p w14:paraId="58568C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传递方式</w:t>
            </w:r>
          </w:p>
        </w:tc>
        <w:tc>
          <w:tcPr>
            <w:tcW w:w="8409" w:type="dxa"/>
          </w:tcPr>
          <w:p w14:paraId="0D8412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需要登录的接口在请求头携带：Authorization: Bearer {token}</w:t>
            </w:r>
          </w:p>
        </w:tc>
      </w:tr>
      <w:tr w14:paraId="76BF1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dxa"/>
          </w:tcPr>
          <w:p w14:paraId="67DB15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生效范围</w:t>
            </w:r>
          </w:p>
        </w:tc>
        <w:tc>
          <w:tcPr>
            <w:tcW w:w="8409" w:type="dxa"/>
          </w:tcPr>
          <w:p w14:paraId="5BAE0C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买家端：3.5、3.6 免鉴权，其余标注「需登录」的接口均需携带买家令牌；卖家端：4.1 免鉴权，其余全部需携带卖家令牌</w:t>
            </w:r>
          </w:p>
        </w:tc>
      </w:tr>
      <w:tr w14:paraId="6A0E4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dxa"/>
          </w:tcPr>
          <w:p w14:paraId="30E754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失败表现</w:t>
            </w:r>
          </w:p>
        </w:tc>
        <w:tc>
          <w:tcPr>
            <w:tcW w:w="8409" w:type="dxa"/>
          </w:tcPr>
          <w:p w14:paraId="1B9B9C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未携带 / 令牌失效：{ "code": 500, "msg": "请先登录" }；操作非本人名下商品：{ "code": 500, "msg": "无权限操作该商品" }</w:t>
            </w:r>
          </w:p>
        </w:tc>
      </w:tr>
      <w:tr w14:paraId="32B4B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dxa"/>
          </w:tcPr>
          <w:p w14:paraId="1C25F7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约束依据</w:t>
            </w:r>
          </w:p>
        </w:tc>
        <w:tc>
          <w:tcPr>
            <w:tcW w:w="8409" w:type="dxa"/>
          </w:tcPr>
          <w:p w14:paraId="47EF84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CA-6 提交购买意向接口必须登录鉴权；CA-8 卖家不得见买家密码；卖家仅能操作自己名下商品</w:t>
            </w:r>
          </w:p>
        </w:tc>
      </w:tr>
    </w:tbl>
    <w:p w14:paraId="0D5E0DAD">
      <w:pPr>
        <w:spacing w:before="0" w:after="0"/>
      </w:pPr>
    </w:p>
    <w:p w14:paraId="1E95E454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说明：本系统无找回密码、无修改买家个人资料、无买家注销入口（A-CL-05），前端不要暴露相关按钮。</w:t>
      </w:r>
    </w:p>
    <w:p w14:paraId="3E1271B9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1.4 枚举值</w:t>
      </w:r>
    </w:p>
    <w:p w14:paraId="1687975B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商品状态 status（String）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7"/>
        <w:gridCol w:w="6279"/>
      </w:tblGrid>
      <w:tr w14:paraId="313C1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47" w:type="dxa"/>
            <w:shd w:val="clear" w:color="auto" w:fill="D5E8F0"/>
          </w:tcPr>
          <w:p w14:paraId="3EAB7B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值</w:t>
            </w:r>
          </w:p>
        </w:tc>
        <w:tc>
          <w:tcPr>
            <w:tcW w:w="6279" w:type="dxa"/>
            <w:shd w:val="clear" w:color="auto" w:fill="D5E8F0"/>
          </w:tcPr>
          <w:p w14:paraId="2391C1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含义</w:t>
            </w:r>
          </w:p>
        </w:tc>
      </w:tr>
      <w:tr w14:paraId="59C56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7" w:type="dxa"/>
          </w:tcPr>
          <w:p w14:paraId="571638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ONLINE</w:t>
            </w:r>
          </w:p>
        </w:tc>
        <w:tc>
          <w:tcPr>
            <w:tcW w:w="6279" w:type="dxa"/>
          </w:tcPr>
          <w:p w14:paraId="1B8F9A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在售</w:t>
            </w:r>
          </w:p>
        </w:tc>
      </w:tr>
      <w:tr w14:paraId="6E3CD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7" w:type="dxa"/>
          </w:tcPr>
          <w:p w14:paraId="219262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FROZEN</w:t>
            </w:r>
          </w:p>
        </w:tc>
        <w:tc>
          <w:tcPr>
            <w:tcW w:w="6279" w:type="dxa"/>
          </w:tcPr>
          <w:p w14:paraId="122760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已冻结（交易中，停止接收新意向）</w:t>
            </w:r>
          </w:p>
        </w:tc>
      </w:tr>
      <w:tr w14:paraId="69DB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7" w:type="dxa"/>
          </w:tcPr>
          <w:p w14:paraId="5D1E67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OFFLINE</w:t>
            </w:r>
          </w:p>
        </w:tc>
        <w:tc>
          <w:tcPr>
            <w:tcW w:w="6279" w:type="dxa"/>
          </w:tcPr>
          <w:p w14:paraId="1C5931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已下架</w:t>
            </w:r>
          </w:p>
        </w:tc>
      </w:tr>
    </w:tbl>
    <w:p w14:paraId="586B46AA">
      <w:pPr>
        <w:spacing w:before="0" w:after="0"/>
      </w:pPr>
    </w:p>
    <w:p w14:paraId="2C70DFB4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意向状态 status（String）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2"/>
        <w:gridCol w:w="5334"/>
      </w:tblGrid>
      <w:tr w14:paraId="3B457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92" w:type="dxa"/>
            <w:shd w:val="clear" w:color="auto" w:fill="D5E8F0"/>
          </w:tcPr>
          <w:p w14:paraId="1F6F5D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值</w:t>
            </w:r>
          </w:p>
        </w:tc>
        <w:tc>
          <w:tcPr>
            <w:tcW w:w="5334" w:type="dxa"/>
            <w:shd w:val="clear" w:color="auto" w:fill="D5E8F0"/>
          </w:tcPr>
          <w:p w14:paraId="3C9FBF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含义</w:t>
            </w:r>
          </w:p>
        </w:tc>
      </w:tr>
      <w:tr w14:paraId="5030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2" w:type="dxa"/>
          </w:tcPr>
          <w:p w14:paraId="52F4FE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QUEUED</w:t>
            </w:r>
          </w:p>
        </w:tc>
        <w:tc>
          <w:tcPr>
            <w:tcW w:w="5334" w:type="dxa"/>
          </w:tcPr>
          <w:p w14:paraId="65DF47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排队中</w:t>
            </w:r>
          </w:p>
        </w:tc>
      </w:tr>
      <w:tr w14:paraId="259E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2" w:type="dxa"/>
          </w:tcPr>
          <w:p w14:paraId="131E7D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TRADING</w:t>
            </w:r>
          </w:p>
        </w:tc>
        <w:tc>
          <w:tcPr>
            <w:tcW w:w="5334" w:type="dxa"/>
          </w:tcPr>
          <w:p w14:paraId="0FCCAE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交易中</w:t>
            </w:r>
          </w:p>
        </w:tc>
      </w:tr>
      <w:tr w14:paraId="756E3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2" w:type="dxa"/>
          </w:tcPr>
          <w:p w14:paraId="4A2AFB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SUCCESS</w:t>
            </w:r>
          </w:p>
        </w:tc>
        <w:tc>
          <w:tcPr>
            <w:tcW w:w="5334" w:type="dxa"/>
          </w:tcPr>
          <w:p w14:paraId="3F3EA7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成功</w:t>
            </w:r>
          </w:p>
        </w:tc>
      </w:tr>
      <w:tr w14:paraId="47629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2" w:type="dxa"/>
          </w:tcPr>
          <w:p w14:paraId="7A632C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CANCELLED</w:t>
            </w:r>
          </w:p>
        </w:tc>
        <w:tc>
          <w:tcPr>
            <w:tcW w:w="5334" w:type="dxa"/>
          </w:tcPr>
          <w:p w14:paraId="07B5E8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撤销（仅存量匿名历史数据）</w:t>
            </w:r>
          </w:p>
        </w:tc>
      </w:tr>
      <w:tr w14:paraId="19AE7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2" w:type="dxa"/>
          </w:tcPr>
          <w:p w14:paraId="42C3D9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FAILED</w:t>
            </w:r>
          </w:p>
        </w:tc>
        <w:tc>
          <w:tcPr>
            <w:tcW w:w="5334" w:type="dxa"/>
          </w:tcPr>
          <w:p w14:paraId="693D22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失败</w:t>
            </w:r>
          </w:p>
        </w:tc>
      </w:tr>
    </w:tbl>
    <w:p w14:paraId="49D40FB0">
      <w:pPr>
        <w:spacing w:before="0" w:after="0"/>
      </w:pPr>
    </w:p>
    <w:p w14:paraId="20057B94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交易操作 operate（String，见 4.7）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5948"/>
        <w:gridCol w:w="1437"/>
      </w:tblGrid>
      <w:tr w14:paraId="7C4B0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41" w:type="dxa"/>
            <w:shd w:val="clear" w:color="auto" w:fill="D5E8F0"/>
          </w:tcPr>
          <w:p w14:paraId="6F0973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值</w:t>
            </w:r>
          </w:p>
        </w:tc>
        <w:tc>
          <w:tcPr>
            <w:tcW w:w="5948" w:type="dxa"/>
            <w:shd w:val="clear" w:color="auto" w:fill="D5E8F0"/>
          </w:tcPr>
          <w:p w14:paraId="2B905D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含义</w:t>
            </w:r>
          </w:p>
        </w:tc>
        <w:tc>
          <w:tcPr>
            <w:tcW w:w="1437" w:type="dxa"/>
            <w:shd w:val="clear" w:color="auto" w:fill="D5E8F0"/>
          </w:tcPr>
          <w:p w14:paraId="36A6B7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v2.0 变化</w:t>
            </w:r>
          </w:p>
        </w:tc>
      </w:tr>
      <w:tr w14:paraId="3EC68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</w:tcPr>
          <w:p w14:paraId="554A28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SUCCESS</w:t>
            </w:r>
          </w:p>
        </w:tc>
        <w:tc>
          <w:tcPr>
            <w:tcW w:w="5948" w:type="dxa"/>
          </w:tcPr>
          <w:p w14:paraId="2F9357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交易成功：意向置 SUCCESS，库存减 1，商品自动下架</w:t>
            </w:r>
          </w:p>
        </w:tc>
        <w:tc>
          <w:tcPr>
            <w:tcW w:w="1437" w:type="dxa"/>
          </w:tcPr>
          <w:p w14:paraId="452469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不变</w:t>
            </w:r>
          </w:p>
        </w:tc>
      </w:tr>
      <w:tr w14:paraId="4A30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</w:tcPr>
          <w:p w14:paraId="518A85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FAILURE</w:t>
            </w:r>
          </w:p>
        </w:tc>
        <w:tc>
          <w:tcPr>
            <w:tcW w:w="5948" w:type="dxa"/>
          </w:tcPr>
          <w:p w14:paraId="06A370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交易作废：意向置 FAILED，库存不变</w:t>
            </w:r>
          </w:p>
        </w:tc>
        <w:tc>
          <w:tcPr>
            <w:tcW w:w="1437" w:type="dxa"/>
          </w:tcPr>
          <w:p w14:paraId="322D40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不变</w:t>
            </w:r>
          </w:p>
        </w:tc>
      </w:tr>
      <w:tr w14:paraId="28C6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</w:tcPr>
          <w:p w14:paraId="4348C0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RE_QUEUE</w:t>
            </w:r>
          </w:p>
        </w:tc>
        <w:tc>
          <w:tcPr>
            <w:tcW w:w="5948" w:type="dxa"/>
          </w:tcPr>
          <w:p w14:paraId="2AC005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重新排队：意向置回 QUEUED，排到队尾</w:t>
            </w:r>
          </w:p>
        </w:tc>
        <w:tc>
          <w:tcPr>
            <w:tcW w:w="1437" w:type="dxa"/>
          </w:tcPr>
          <w:p w14:paraId="196516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不变</w:t>
            </w:r>
          </w:p>
        </w:tc>
      </w:tr>
      <w:tr w14:paraId="0D637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</w:tcPr>
          <w:p w14:paraId="341A61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START</w:t>
            </w:r>
          </w:p>
        </w:tc>
        <w:tc>
          <w:tcPr>
            <w:tcW w:w="5948" w:type="dxa"/>
          </w:tcPr>
          <w:p w14:paraId="5FE978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卖家确认与队首进入交易（替代基线「自动递补」）</w:t>
            </w:r>
          </w:p>
        </w:tc>
        <w:tc>
          <w:tcPr>
            <w:tcW w:w="1437" w:type="dxa"/>
          </w:tcPr>
          <w:p w14:paraId="65FC71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新增</w:t>
            </w:r>
          </w:p>
        </w:tc>
      </w:tr>
    </w:tbl>
    <w:p w14:paraId="2F4BBDF3">
      <w:pPr>
        <w:spacing w:before="0" w:after="0"/>
      </w:pPr>
    </w:p>
    <w:p w14:paraId="28881F56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列表排序 sort（String，见 3.2）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1"/>
        <w:gridCol w:w="4965"/>
      </w:tblGrid>
      <w:tr w14:paraId="5F3B1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061" w:type="dxa"/>
            <w:shd w:val="clear" w:color="auto" w:fill="D5E8F0"/>
          </w:tcPr>
          <w:p w14:paraId="3744FA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值</w:t>
            </w:r>
          </w:p>
        </w:tc>
        <w:tc>
          <w:tcPr>
            <w:tcW w:w="4965" w:type="dxa"/>
            <w:shd w:val="clear" w:color="auto" w:fill="D5E8F0"/>
          </w:tcPr>
          <w:p w14:paraId="234E4F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含义</w:t>
            </w:r>
          </w:p>
        </w:tc>
      </w:tr>
      <w:tr w14:paraId="2E286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1" w:type="dxa"/>
          </w:tcPr>
          <w:p w14:paraId="5A8213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TIME_DESC</w:t>
            </w:r>
          </w:p>
        </w:tc>
        <w:tc>
          <w:tcPr>
            <w:tcW w:w="4965" w:type="dxa"/>
          </w:tcPr>
          <w:p w14:paraId="21FCC5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按发布时间倒序（默认）</w:t>
            </w:r>
          </w:p>
        </w:tc>
      </w:tr>
      <w:tr w14:paraId="7E8C8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1" w:type="dxa"/>
          </w:tcPr>
          <w:p w14:paraId="4E071D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TIME_ASC</w:t>
            </w:r>
          </w:p>
        </w:tc>
        <w:tc>
          <w:tcPr>
            <w:tcW w:w="4965" w:type="dxa"/>
          </w:tcPr>
          <w:p w14:paraId="51A77C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按发布时间正序</w:t>
            </w:r>
          </w:p>
        </w:tc>
      </w:tr>
      <w:tr w14:paraId="0A01A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61" w:type="dxa"/>
          </w:tcPr>
          <w:p w14:paraId="7A9E7C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CATEGORY</w:t>
            </w:r>
          </w:p>
        </w:tc>
        <w:tc>
          <w:tcPr>
            <w:tcW w:w="4965" w:type="dxa"/>
          </w:tcPr>
          <w:p w14:paraId="23A0CE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按类别排序</w:t>
            </w:r>
          </w:p>
        </w:tc>
      </w:tr>
    </w:tbl>
    <w:p w14:paraId="02A0D1FF">
      <w:pPr>
        <w:spacing w:before="0" w:after="0"/>
      </w:pPr>
    </w:p>
    <w:p w14:paraId="683ED446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历史意向结果 result（String）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4"/>
        <w:gridCol w:w="4282"/>
      </w:tblGrid>
      <w:tr w14:paraId="6A3D5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44" w:type="dxa"/>
            <w:shd w:val="clear" w:color="auto" w:fill="D5E8F0"/>
          </w:tcPr>
          <w:p w14:paraId="02E701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值</w:t>
            </w:r>
          </w:p>
        </w:tc>
        <w:tc>
          <w:tcPr>
            <w:tcW w:w="4282" w:type="dxa"/>
            <w:shd w:val="clear" w:color="auto" w:fill="D5E8F0"/>
          </w:tcPr>
          <w:p w14:paraId="4DE651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含义</w:t>
            </w:r>
          </w:p>
        </w:tc>
      </w:tr>
      <w:tr w14:paraId="0B5A4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4" w:type="dxa"/>
          </w:tcPr>
          <w:p w14:paraId="7BAA99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SUCCESS</w:t>
            </w:r>
          </w:p>
        </w:tc>
        <w:tc>
          <w:tcPr>
            <w:tcW w:w="4282" w:type="dxa"/>
          </w:tcPr>
          <w:p w14:paraId="3F5B7D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成功</w:t>
            </w:r>
          </w:p>
        </w:tc>
      </w:tr>
      <w:tr w14:paraId="5500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4" w:type="dxa"/>
          </w:tcPr>
          <w:p w14:paraId="45D04B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FAILED</w:t>
            </w:r>
          </w:p>
        </w:tc>
        <w:tc>
          <w:tcPr>
            <w:tcW w:w="4282" w:type="dxa"/>
          </w:tcPr>
          <w:p w14:paraId="44B2F5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失败</w:t>
            </w:r>
          </w:p>
        </w:tc>
      </w:tr>
    </w:tbl>
    <w:p w14:paraId="3C0174EF">
      <w:pPr>
        <w:spacing w:before="0" w:after="0"/>
      </w:pPr>
    </w:p>
    <w:p w14:paraId="51F5D8EC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1.5 分页约定</w:t>
      </w:r>
    </w:p>
    <w:p w14:paraId="01BAFD45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列表 / 搜索 / 历史类接口统一使用 page（页码，从 1 开始，默认 1）与 size（每页条数，默认 10，对应待确认项 T-01、T-10 的最简处理）。统一返回分页对象：</w:t>
      </w:r>
    </w:p>
    <w:p w14:paraId="344718F4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</w:t>
      </w:r>
    </w:p>
    <w:p w14:paraId="4E9F029A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"data": { "list": [ ], "total": 0, "page": 1, "size": 10 } }</w:t>
      </w:r>
    </w:p>
    <w:p w14:paraId="6A7F4605">
      <w:pPr>
        <w:spacing w:before="0" w:after="0"/>
      </w:pPr>
    </w:p>
    <w:p w14:paraId="00416A58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1.6 时间格式</w:t>
      </w:r>
    </w:p>
    <w:p w14:paraId="58924AA5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LocalDateTime 序列化为 "yyyy-MM-dd HH:mm:ss"（示例："2026-10-23 14:30:00"）。</w:t>
      </w:r>
    </w:p>
    <w:p w14:paraId="0283DDA1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注意：若项目未显式配置 Jackson 日期格式，默认可能是 "2026-10-23T14:30:00"，前端解析时请兼容两种；后续统一为 yyyy-MM-dd HH:mm:ss。</w:t>
      </w:r>
    </w:p>
    <w:p w14:paraId="5235AD38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1.7 图片与富媒体约定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6807"/>
        <w:gridCol w:w="1305"/>
      </w:tblGrid>
      <w:tr w14:paraId="56A44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4" w:type="dxa"/>
            <w:shd w:val="clear" w:color="auto" w:fill="D5E8F0"/>
          </w:tcPr>
          <w:p w14:paraId="6AA26B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项目</w:t>
            </w:r>
          </w:p>
        </w:tc>
        <w:tc>
          <w:tcPr>
            <w:tcW w:w="6807" w:type="dxa"/>
            <w:shd w:val="clear" w:color="auto" w:fill="D5E8F0"/>
          </w:tcPr>
          <w:p w14:paraId="2AC194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约束</w:t>
            </w:r>
          </w:p>
        </w:tc>
        <w:tc>
          <w:tcPr>
            <w:tcW w:w="1305" w:type="dxa"/>
            <w:shd w:val="clear" w:color="auto" w:fill="D5E8F0"/>
          </w:tcPr>
          <w:p w14:paraId="63C6D5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依据</w:t>
            </w:r>
          </w:p>
        </w:tc>
      </w:tr>
      <w:tr w14:paraId="5C93D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 w14:paraId="6F6DD8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商品图片</w:t>
            </w:r>
          </w:p>
        </w:tc>
        <w:tc>
          <w:tcPr>
            <w:tcW w:w="6807" w:type="dxa"/>
          </w:tcPr>
          <w:p w14:paraId="675094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选填，至多 9 张，仅 JPG / PNG，单张 ≤ 5MB，超限后端直接拒绝并给出字段级提示</w:t>
            </w:r>
          </w:p>
        </w:tc>
        <w:tc>
          <w:tcPr>
            <w:tcW w:w="1305" w:type="dxa"/>
          </w:tcPr>
          <w:p w14:paraId="4F55F8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CA-7</w:t>
            </w:r>
          </w:p>
        </w:tc>
      </w:tr>
      <w:tr w14:paraId="10FB2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 w14:paraId="2FEE08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主图规则</w:t>
            </w:r>
          </w:p>
        </w:tc>
        <w:tc>
          <w:tcPr>
            <w:tcW w:w="6807" w:type="dxa"/>
          </w:tcPr>
          <w:p w14:paraId="621E86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第一张上传的图片即主图；无图时列表 / 搜索 / 详情统一显示前端占位图</w:t>
            </w:r>
          </w:p>
        </w:tc>
        <w:tc>
          <w:tcPr>
            <w:tcW w:w="1305" w:type="dxa"/>
          </w:tcPr>
          <w:p w14:paraId="08EFF5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FR-A10</w:t>
            </w:r>
          </w:p>
        </w:tc>
      </w:tr>
      <w:tr w14:paraId="5A3F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 w14:paraId="35B508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上传方式</w:t>
            </w:r>
          </w:p>
        </w:tc>
        <w:tc>
          <w:tcPr>
            <w:tcW w:w="6807" w:type="dxa"/>
          </w:tcPr>
          <w:p w14:paraId="3319A7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先调 4.2 上传拿到 URL，再把 URL 数组随发布请求提交</w:t>
            </w:r>
          </w:p>
        </w:tc>
        <w:tc>
          <w:tcPr>
            <w:tcW w:w="1305" w:type="dxa"/>
          </w:tcPr>
          <w:p w14:paraId="52E586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见 4.2、4.3</w:t>
            </w:r>
          </w:p>
        </w:tc>
      </w:tr>
      <w:tr w14:paraId="35238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 w14:paraId="29FC17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富文本描述</w:t>
            </w:r>
          </w:p>
        </w:tc>
        <w:tc>
          <w:tcPr>
            <w:tcW w:w="6807" w:type="dxa"/>
          </w:tcPr>
          <w:p w14:paraId="34CBFA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支持段落换行、加粗、斜体、列表与内嵌图片；禁止脚本与交互控件（防 XSS）；本轮不支持视频</w:t>
            </w:r>
          </w:p>
        </w:tc>
        <w:tc>
          <w:tcPr>
            <w:tcW w:w="1305" w:type="dxa"/>
          </w:tcPr>
          <w:p w14:paraId="1DB5F7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CA-7</w:t>
            </w:r>
          </w:p>
        </w:tc>
      </w:tr>
      <w:tr w14:paraId="5B15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 w14:paraId="016901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描述空值判定</w:t>
            </w:r>
          </w:p>
        </w:tc>
        <w:tc>
          <w:tcPr>
            <w:tcW w:w="6807" w:type="dxa"/>
          </w:tcPr>
          <w:p w14:paraId="257347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剥标签并去空白后无文本时，前端不展示描述区</w:t>
            </w:r>
          </w:p>
        </w:tc>
        <w:tc>
          <w:tcPr>
            <w:tcW w:w="1305" w:type="dxa"/>
          </w:tcPr>
          <w:p w14:paraId="6DF0D3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T-18</w:t>
            </w:r>
          </w:p>
        </w:tc>
      </w:tr>
      <w:tr w14:paraId="00F06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 w14:paraId="26FCCC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描述插图</w:t>
            </w:r>
          </w:p>
        </w:tc>
        <w:tc>
          <w:tcPr>
            <w:tcW w:w="6807" w:type="dxa"/>
          </w:tcPr>
          <w:p w14:paraId="2FAABC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不计入 9 张名额、不参与主图</w:t>
            </w:r>
          </w:p>
        </w:tc>
        <w:tc>
          <w:tcPr>
            <w:tcW w:w="1305" w:type="dxa"/>
          </w:tcPr>
          <w:p w14:paraId="366769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FR-A10</w:t>
            </w:r>
          </w:p>
        </w:tc>
      </w:tr>
    </w:tbl>
    <w:p w14:paraId="614B5DAF">
      <w:pPr>
        <w:spacing w:before="0" w:after="0"/>
      </w:pPr>
    </w:p>
    <w:p w14:paraId="15A0BC70">
      <w:pPr>
        <w:keepNext/>
        <w:pBdr>
          <w:bottom w:val="single" w:color="2E75B6" w:sz="6" w:space="2"/>
        </w:pBdr>
        <w:spacing w:before="320" w:after="120" w:line="264" w:lineRule="auto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2. 数据模型</w:t>
      </w:r>
    </w:p>
    <w:p w14:paraId="0FA87D6A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2.1 Product（商品）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6"/>
        <w:gridCol w:w="2707"/>
        <w:gridCol w:w="4153"/>
      </w:tblGrid>
      <w:tr w14:paraId="58C9F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6" w:type="dxa"/>
            <w:shd w:val="clear" w:color="auto" w:fill="D5E8F0"/>
          </w:tcPr>
          <w:p w14:paraId="648EAD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2707" w:type="dxa"/>
            <w:shd w:val="clear" w:color="auto" w:fill="D5E8F0"/>
          </w:tcPr>
          <w:p w14:paraId="4F678E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4153" w:type="dxa"/>
            <w:shd w:val="clear" w:color="auto" w:fill="D5E8F0"/>
          </w:tcPr>
          <w:p w14:paraId="3DCCDB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38A6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</w:tcPr>
          <w:p w14:paraId="46FA9B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id</w:t>
            </w:r>
          </w:p>
        </w:tc>
        <w:tc>
          <w:tcPr>
            <w:tcW w:w="2707" w:type="dxa"/>
          </w:tcPr>
          <w:p w14:paraId="7AFAE5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4153" w:type="dxa"/>
          </w:tcPr>
          <w:p w14:paraId="395992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 ID，自增</w:t>
            </w:r>
          </w:p>
        </w:tc>
      </w:tr>
      <w:tr w14:paraId="74CAA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</w:tcPr>
          <w:p w14:paraId="0721C1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name</w:t>
            </w:r>
          </w:p>
        </w:tc>
        <w:tc>
          <w:tcPr>
            <w:tcW w:w="2707" w:type="dxa"/>
          </w:tcPr>
          <w:p w14:paraId="3FF0A6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4153" w:type="dxa"/>
          </w:tcPr>
          <w:p w14:paraId="7B0698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商品名称</w:t>
            </w:r>
          </w:p>
        </w:tc>
      </w:tr>
      <w:tr w14:paraId="25085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</w:tcPr>
          <w:p w14:paraId="7011C3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description</w:t>
            </w:r>
          </w:p>
        </w:tc>
        <w:tc>
          <w:tcPr>
            <w:tcW w:w="2707" w:type="dxa"/>
          </w:tcPr>
          <w:p w14:paraId="6B73B0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4153" w:type="dxa"/>
          </w:tcPr>
          <w:p w14:paraId="2181FA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富文本描述（HTML 片段）</w:t>
            </w:r>
          </w:p>
        </w:tc>
      </w:tr>
      <w:tr w14:paraId="78EC7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</w:tcPr>
          <w:p w14:paraId="04D748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mainImageUrl</w:t>
            </w:r>
          </w:p>
        </w:tc>
        <w:tc>
          <w:tcPr>
            <w:tcW w:w="2707" w:type="dxa"/>
          </w:tcPr>
          <w:p w14:paraId="1ACEC8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4153" w:type="dxa"/>
          </w:tcPr>
          <w:p w14:paraId="56916A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主图地址，无图时为 null，前端展示占位图</w:t>
            </w:r>
          </w:p>
        </w:tc>
      </w:tr>
      <w:tr w14:paraId="2C06D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</w:tcPr>
          <w:p w14:paraId="42226A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imageUrls</w:t>
            </w:r>
          </w:p>
        </w:tc>
        <w:tc>
          <w:tcPr>
            <w:tcW w:w="2707" w:type="dxa"/>
          </w:tcPr>
          <w:p w14:paraId="0F4B04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List&lt;String&gt;</w:t>
            </w:r>
          </w:p>
        </w:tc>
        <w:tc>
          <w:tcPr>
            <w:tcW w:w="4153" w:type="dxa"/>
          </w:tcPr>
          <w:p w14:paraId="67EBE0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商品图片地址列表，按上传顺序排列，至多 9 条</w:t>
            </w:r>
          </w:p>
        </w:tc>
      </w:tr>
      <w:tr w14:paraId="17D1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</w:tcPr>
          <w:p w14:paraId="259477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price</w:t>
            </w:r>
          </w:p>
        </w:tc>
        <w:tc>
          <w:tcPr>
            <w:tcW w:w="2707" w:type="dxa"/>
          </w:tcPr>
          <w:p w14:paraId="0FEE8A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Number(Decimal)</w:t>
            </w:r>
          </w:p>
        </w:tc>
        <w:tc>
          <w:tcPr>
            <w:tcW w:w="4153" w:type="dxa"/>
          </w:tcPr>
          <w:p w14:paraId="5EA6CC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价格，保留 2 位小数</w:t>
            </w:r>
          </w:p>
        </w:tc>
      </w:tr>
      <w:tr w14:paraId="1B299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</w:tcPr>
          <w:p w14:paraId="7A387B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status</w:t>
            </w:r>
          </w:p>
        </w:tc>
        <w:tc>
          <w:tcPr>
            <w:tcW w:w="2707" w:type="dxa"/>
          </w:tcPr>
          <w:p w14:paraId="3EDD63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4153" w:type="dxa"/>
          </w:tcPr>
          <w:p w14:paraId="01998F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商品状态，见 1.4</w:t>
            </w:r>
          </w:p>
        </w:tc>
      </w:tr>
      <w:tr w14:paraId="5A6C0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</w:tcPr>
          <w:p w14:paraId="4466C0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stock</w:t>
            </w:r>
          </w:p>
        </w:tc>
        <w:tc>
          <w:tcPr>
            <w:tcW w:w="2707" w:type="dxa"/>
          </w:tcPr>
          <w:p w14:paraId="0DF8C5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4153" w:type="dxa"/>
          </w:tcPr>
          <w:p w14:paraId="7233AF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库存，非负整数</w:t>
            </w:r>
          </w:p>
        </w:tc>
      </w:tr>
      <w:tr w14:paraId="52570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</w:tcPr>
          <w:p w14:paraId="001677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publishedAt</w:t>
            </w:r>
          </w:p>
        </w:tc>
        <w:tc>
          <w:tcPr>
            <w:tcW w:w="2707" w:type="dxa"/>
          </w:tcPr>
          <w:p w14:paraId="5D75DA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4153" w:type="dxa"/>
          </w:tcPr>
          <w:p w14:paraId="7716B8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上架时间</w:t>
            </w:r>
          </w:p>
        </w:tc>
      </w:tr>
      <w:tr w14:paraId="3A220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</w:tcPr>
          <w:p w14:paraId="187704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closedAt</w:t>
            </w:r>
          </w:p>
        </w:tc>
        <w:tc>
          <w:tcPr>
            <w:tcW w:w="2707" w:type="dxa"/>
          </w:tcPr>
          <w:p w14:paraId="3315CD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4153" w:type="dxa"/>
          </w:tcPr>
          <w:p w14:paraId="56A061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下架时间</w:t>
            </w:r>
          </w:p>
        </w:tc>
      </w:tr>
      <w:tr w14:paraId="19C0F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</w:tcPr>
          <w:p w14:paraId="1011E0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sellerId</w:t>
            </w:r>
          </w:p>
        </w:tc>
        <w:tc>
          <w:tcPr>
            <w:tcW w:w="2707" w:type="dxa"/>
          </w:tcPr>
          <w:p w14:paraId="68CEAF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4153" w:type="dxa"/>
          </w:tcPr>
          <w:p w14:paraId="673A12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卖家用户名</w:t>
            </w:r>
          </w:p>
        </w:tc>
      </w:tr>
      <w:tr w14:paraId="0510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</w:tcPr>
          <w:p w14:paraId="469852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categoryId</w:t>
            </w:r>
          </w:p>
        </w:tc>
        <w:tc>
          <w:tcPr>
            <w:tcW w:w="2707" w:type="dxa"/>
          </w:tcPr>
          <w:p w14:paraId="2BDCE1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4153" w:type="dxa"/>
          </w:tcPr>
          <w:p w14:paraId="090A88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所属二级分类 ID</w:t>
            </w:r>
          </w:p>
        </w:tc>
      </w:tr>
      <w:tr w14:paraId="7C314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</w:tcPr>
          <w:p w14:paraId="5B3F14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categoryName</w:t>
            </w:r>
          </w:p>
        </w:tc>
        <w:tc>
          <w:tcPr>
            <w:tcW w:w="2707" w:type="dxa"/>
          </w:tcPr>
          <w:p w14:paraId="587726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4153" w:type="dxa"/>
          </w:tcPr>
          <w:p w14:paraId="721F9F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所属分类全路径名，如「手机数码 / 手机」</w:t>
            </w:r>
          </w:p>
        </w:tc>
      </w:tr>
    </w:tbl>
    <w:p w14:paraId="35195E12">
      <w:pPr>
        <w:spacing w:before="0" w:after="0"/>
      </w:pPr>
    </w:p>
    <w:p w14:paraId="4AD087EE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2.2 Category（二级商品分类）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2256"/>
        <w:gridCol w:w="4836"/>
      </w:tblGrid>
      <w:tr w14:paraId="49371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34" w:type="dxa"/>
            <w:shd w:val="clear" w:color="auto" w:fill="D5E8F0"/>
          </w:tcPr>
          <w:p w14:paraId="6E5C57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2256" w:type="dxa"/>
            <w:shd w:val="clear" w:color="auto" w:fill="D5E8F0"/>
          </w:tcPr>
          <w:p w14:paraId="0D33177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4836" w:type="dxa"/>
            <w:shd w:val="clear" w:color="auto" w:fill="D5E8F0"/>
          </w:tcPr>
          <w:p w14:paraId="4140BC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55BE6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4" w:type="dxa"/>
          </w:tcPr>
          <w:p w14:paraId="1BFBBB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id</w:t>
            </w:r>
          </w:p>
        </w:tc>
        <w:tc>
          <w:tcPr>
            <w:tcW w:w="2256" w:type="dxa"/>
          </w:tcPr>
          <w:p w14:paraId="0E57A3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4836" w:type="dxa"/>
          </w:tcPr>
          <w:p w14:paraId="6EB88E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分类 ID，自增</w:t>
            </w:r>
          </w:p>
        </w:tc>
      </w:tr>
      <w:tr w14:paraId="794CD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4" w:type="dxa"/>
          </w:tcPr>
          <w:p w14:paraId="7D9CFD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parentId</w:t>
            </w:r>
          </w:p>
        </w:tc>
        <w:tc>
          <w:tcPr>
            <w:tcW w:w="2256" w:type="dxa"/>
          </w:tcPr>
          <w:p w14:paraId="3C6ACD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4836" w:type="dxa"/>
          </w:tcPr>
          <w:p w14:paraId="0B73EE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父分类 ID，一级分类为 0</w:t>
            </w:r>
          </w:p>
        </w:tc>
      </w:tr>
      <w:tr w14:paraId="462D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4" w:type="dxa"/>
          </w:tcPr>
          <w:p w14:paraId="12360E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categoryName</w:t>
            </w:r>
          </w:p>
        </w:tc>
        <w:tc>
          <w:tcPr>
            <w:tcW w:w="2256" w:type="dxa"/>
          </w:tcPr>
          <w:p w14:paraId="587415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4836" w:type="dxa"/>
          </w:tcPr>
          <w:p w14:paraId="25868B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分类名称</w:t>
            </w:r>
          </w:p>
        </w:tc>
      </w:tr>
      <w:tr w14:paraId="20BD6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4" w:type="dxa"/>
          </w:tcPr>
          <w:p w14:paraId="200376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children</w:t>
            </w:r>
          </w:p>
        </w:tc>
        <w:tc>
          <w:tcPr>
            <w:tcW w:w="2256" w:type="dxa"/>
          </w:tcPr>
          <w:p w14:paraId="7CEDC0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List&lt;Category&gt;</w:t>
            </w:r>
          </w:p>
        </w:tc>
        <w:tc>
          <w:tcPr>
            <w:tcW w:w="4836" w:type="dxa"/>
          </w:tcPr>
          <w:p w14:paraId="3DAD13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子分类（一级分类专有，树接口返回）</w:t>
            </w:r>
          </w:p>
        </w:tc>
      </w:tr>
      <w:tr w14:paraId="690E2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4" w:type="dxa"/>
          </w:tcPr>
          <w:p w14:paraId="540344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productCount</w:t>
            </w:r>
          </w:p>
        </w:tc>
        <w:tc>
          <w:tcPr>
            <w:tcW w:w="2256" w:type="dxa"/>
          </w:tcPr>
          <w:p w14:paraId="18E227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4836" w:type="dxa"/>
          </w:tcPr>
          <w:p w14:paraId="679F8D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该分类下挂载商品数（仅卖家分类树返回，用于删除前置校验提示）</w:t>
            </w:r>
          </w:p>
        </w:tc>
      </w:tr>
    </w:tbl>
    <w:p w14:paraId="1E4D0736">
      <w:pPr>
        <w:spacing w:before="0" w:after="0"/>
      </w:pPr>
    </w:p>
    <w:p w14:paraId="490D6CDB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2.3 BuyerAccount（买家账号）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810"/>
        <w:gridCol w:w="5649"/>
      </w:tblGrid>
      <w:tr w14:paraId="753FD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67" w:type="dxa"/>
            <w:shd w:val="clear" w:color="auto" w:fill="D5E8F0"/>
          </w:tcPr>
          <w:p w14:paraId="165B94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810" w:type="dxa"/>
            <w:shd w:val="clear" w:color="auto" w:fill="D5E8F0"/>
          </w:tcPr>
          <w:p w14:paraId="111B05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5649" w:type="dxa"/>
            <w:shd w:val="clear" w:color="auto" w:fill="D5E8F0"/>
          </w:tcPr>
          <w:p w14:paraId="661D37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7156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7" w:type="dxa"/>
          </w:tcPr>
          <w:p w14:paraId="4641AF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username</w:t>
            </w:r>
          </w:p>
        </w:tc>
        <w:tc>
          <w:tcPr>
            <w:tcW w:w="810" w:type="dxa"/>
          </w:tcPr>
          <w:p w14:paraId="3F2864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649" w:type="dxa"/>
          </w:tcPr>
          <w:p w14:paraId="4BEAD3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用户名，唯一；同时作为 INTENT.buyerAccountId 的业务关联依据展示值</w:t>
            </w:r>
          </w:p>
        </w:tc>
      </w:tr>
      <w:tr w14:paraId="4FB15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7" w:type="dxa"/>
          </w:tcPr>
          <w:p w14:paraId="4B59497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phone</w:t>
            </w:r>
          </w:p>
        </w:tc>
        <w:tc>
          <w:tcPr>
            <w:tcW w:w="810" w:type="dxa"/>
          </w:tcPr>
          <w:p w14:paraId="1EE899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649" w:type="dxa"/>
          </w:tcPr>
          <w:p w14:paraId="7AB19B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手机号，必填、不唯一、不做真实性校验</w:t>
            </w:r>
          </w:p>
        </w:tc>
      </w:tr>
      <w:tr w14:paraId="251C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7" w:type="dxa"/>
          </w:tcPr>
          <w:p w14:paraId="083D20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defaultTradeLocation</w:t>
            </w:r>
          </w:p>
        </w:tc>
        <w:tc>
          <w:tcPr>
            <w:tcW w:w="810" w:type="dxa"/>
          </w:tcPr>
          <w:p w14:paraId="709888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649" w:type="dxa"/>
          </w:tcPr>
          <w:p w14:paraId="02FE77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默认交易地点，选填；注册后不可修改；为空时展示「未设置」</w:t>
            </w:r>
          </w:p>
        </w:tc>
      </w:tr>
      <w:tr w14:paraId="68A0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7" w:type="dxa"/>
          </w:tcPr>
          <w:p w14:paraId="099F19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createdAt</w:t>
            </w:r>
          </w:p>
        </w:tc>
        <w:tc>
          <w:tcPr>
            <w:tcW w:w="810" w:type="dxa"/>
          </w:tcPr>
          <w:p w14:paraId="49009F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649" w:type="dxa"/>
          </w:tcPr>
          <w:p w14:paraId="153514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注册时间</w:t>
            </w:r>
          </w:p>
        </w:tc>
      </w:tr>
      <w:tr w14:paraId="585A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7" w:type="dxa"/>
          </w:tcPr>
          <w:p w14:paraId="775273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passwordHash</w:t>
            </w:r>
          </w:p>
        </w:tc>
        <w:tc>
          <w:tcPr>
            <w:tcW w:w="810" w:type="dxa"/>
          </w:tcPr>
          <w:p w14:paraId="3F7989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5649" w:type="dxa"/>
          </w:tcPr>
          <w:p w14:paraId="335B38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后端 BCrypt 加密存储，**任何接口均不返回**</w:t>
            </w:r>
          </w:p>
        </w:tc>
      </w:tr>
    </w:tbl>
    <w:p w14:paraId="305654C0">
      <w:pPr>
        <w:spacing w:before="0" w:after="0"/>
      </w:pPr>
    </w:p>
    <w:p w14:paraId="59748D2A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2.4 Intent（购买意向）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1089"/>
        <w:gridCol w:w="5759"/>
      </w:tblGrid>
      <w:tr w14:paraId="63E50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78" w:type="dxa"/>
            <w:shd w:val="clear" w:color="auto" w:fill="D5E8F0"/>
          </w:tcPr>
          <w:p w14:paraId="17C5E0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1089" w:type="dxa"/>
            <w:shd w:val="clear" w:color="auto" w:fill="D5E8F0"/>
          </w:tcPr>
          <w:p w14:paraId="03C5D0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5759" w:type="dxa"/>
            <w:shd w:val="clear" w:color="auto" w:fill="D5E8F0"/>
          </w:tcPr>
          <w:p w14:paraId="7B2877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39CF6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6C9039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id</w:t>
            </w:r>
          </w:p>
        </w:tc>
        <w:tc>
          <w:tcPr>
            <w:tcW w:w="1089" w:type="dxa"/>
          </w:tcPr>
          <w:p w14:paraId="0D319B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5759" w:type="dxa"/>
          </w:tcPr>
          <w:p w14:paraId="29159E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意向 ID，自增</w:t>
            </w:r>
          </w:p>
        </w:tc>
      </w:tr>
      <w:tr w14:paraId="29F6D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13A6BC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buyerName</w:t>
            </w:r>
          </w:p>
        </w:tc>
        <w:tc>
          <w:tcPr>
            <w:tcW w:w="1089" w:type="dxa"/>
          </w:tcPr>
          <w:p w14:paraId="6ABDA6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759" w:type="dxa"/>
          </w:tcPr>
          <w:p w14:paraId="0E6740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买家姓名；**新增意向恒为 null**（不再采集），存量匿名意向保留原值</w:t>
            </w:r>
          </w:p>
        </w:tc>
      </w:tr>
      <w:tr w14:paraId="12BD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70406C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phone</w:t>
            </w:r>
          </w:p>
        </w:tc>
        <w:tc>
          <w:tcPr>
            <w:tcW w:w="1089" w:type="dxa"/>
          </w:tcPr>
          <w:p w14:paraId="1B5D12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759" w:type="dxa"/>
          </w:tcPr>
          <w:p w14:paraId="04AAB1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联系电话；**新增意向恒为 null**，存量匿名意向保留原值</w:t>
            </w:r>
          </w:p>
        </w:tc>
      </w:tr>
      <w:tr w14:paraId="3239F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150151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status</w:t>
            </w:r>
          </w:p>
        </w:tc>
        <w:tc>
          <w:tcPr>
            <w:tcW w:w="1089" w:type="dxa"/>
          </w:tcPr>
          <w:p w14:paraId="656F2B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759" w:type="dxa"/>
          </w:tcPr>
          <w:p w14:paraId="234B6D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意向状态，见 1.4</w:t>
            </w:r>
          </w:p>
        </w:tc>
      </w:tr>
      <w:tr w14:paraId="0ECF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3F0D0F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createdAt</w:t>
            </w:r>
          </w:p>
        </w:tc>
        <w:tc>
          <w:tcPr>
            <w:tcW w:w="1089" w:type="dxa"/>
          </w:tcPr>
          <w:p w14:paraId="4A063C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759" w:type="dxa"/>
          </w:tcPr>
          <w:p w14:paraId="604738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创建时间（排队先后基准；重新排队会刷新此字段）</w:t>
            </w:r>
          </w:p>
        </w:tc>
      </w:tr>
      <w:tr w14:paraId="76DE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7ACE97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updatedAt</w:t>
            </w:r>
          </w:p>
        </w:tc>
        <w:tc>
          <w:tcPr>
            <w:tcW w:w="1089" w:type="dxa"/>
          </w:tcPr>
          <w:p w14:paraId="45240C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759" w:type="dxa"/>
          </w:tcPr>
          <w:p w14:paraId="45475D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更新时间</w:t>
            </w:r>
          </w:p>
        </w:tc>
      </w:tr>
      <w:tr w14:paraId="6F44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11BE76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resultAt</w:t>
            </w:r>
          </w:p>
        </w:tc>
        <w:tc>
          <w:tcPr>
            <w:tcW w:w="1089" w:type="dxa"/>
          </w:tcPr>
          <w:p w14:paraId="7470B7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759" w:type="dxa"/>
          </w:tcPr>
          <w:p w14:paraId="5F486B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交易结果时间（成功 / 失败标记时间），未出结果为 null</w:t>
            </w:r>
          </w:p>
        </w:tc>
      </w:tr>
      <w:tr w14:paraId="31191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2204C1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productId</w:t>
            </w:r>
          </w:p>
        </w:tc>
        <w:tc>
          <w:tcPr>
            <w:tcW w:w="1089" w:type="dxa"/>
          </w:tcPr>
          <w:p w14:paraId="18EF3E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5759" w:type="dxa"/>
          </w:tcPr>
          <w:p w14:paraId="04A809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关联商品 ID</w:t>
            </w:r>
          </w:p>
        </w:tc>
      </w:tr>
      <w:tr w14:paraId="0944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4DD9C4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productName</w:t>
            </w:r>
          </w:p>
        </w:tc>
        <w:tc>
          <w:tcPr>
            <w:tcW w:w="1089" w:type="dxa"/>
          </w:tcPr>
          <w:p w14:paraId="5F4288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759" w:type="dxa"/>
          </w:tcPr>
          <w:p w14:paraId="3E7EE0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商品名快照，商品下架后仍按快照展示</w:t>
            </w:r>
          </w:p>
        </w:tc>
      </w:tr>
      <w:tr w14:paraId="46ACC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22E45C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buyerAccountId</w:t>
            </w:r>
          </w:p>
        </w:tc>
        <w:tc>
          <w:tcPr>
            <w:tcW w:w="1089" w:type="dxa"/>
          </w:tcPr>
          <w:p w14:paraId="23C40A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5759" w:type="dxa"/>
          </w:tcPr>
          <w:p w14:paraId="04CF41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关联买家账号；存量匿名意向为 null</w:t>
            </w:r>
          </w:p>
        </w:tc>
      </w:tr>
      <w:tr w14:paraId="7B92F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</w:tcPr>
          <w:p w14:paraId="4A493F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buyerUsername</w:t>
            </w:r>
          </w:p>
        </w:tc>
        <w:tc>
          <w:tcPr>
            <w:tcW w:w="1089" w:type="dxa"/>
          </w:tcPr>
          <w:p w14:paraId="482DF1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759" w:type="dxa"/>
          </w:tcPr>
          <w:p w14:paraId="613E14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买家用户名，便于卖家识别顾客；匿名意向为 null</w:t>
            </w:r>
          </w:p>
        </w:tc>
      </w:tr>
    </w:tbl>
    <w:p w14:paraId="72F82781">
      <w:pPr>
        <w:spacing w:before="0" w:after="0"/>
      </w:pPr>
    </w:p>
    <w:p w14:paraId="051CAB2B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字段说明：登录提交的意向 buyerName / phone 均为 NULL，仅 buyerAccountId 有值；口令码字段随机制废除，既不再生成也不出现在任何接口返回值中；存量匿名意向相反（买家信息有值、buyerAccountId 为 null），按 RA5 只读归档处理。</w:t>
      </w:r>
    </w:p>
    <w:p w14:paraId="32F3AE63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2.5 ProductListItemVO（列表卡片）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760"/>
        <w:gridCol w:w="2258"/>
      </w:tblGrid>
      <w:tr w14:paraId="573B1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08" w:type="dxa"/>
            <w:shd w:val="clear" w:color="auto" w:fill="D5E8F0"/>
          </w:tcPr>
          <w:p w14:paraId="3FAEEF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3760" w:type="dxa"/>
            <w:shd w:val="clear" w:color="auto" w:fill="D5E8F0"/>
          </w:tcPr>
          <w:p w14:paraId="305AC5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2258" w:type="dxa"/>
            <w:shd w:val="clear" w:color="auto" w:fill="D5E8F0"/>
          </w:tcPr>
          <w:p w14:paraId="6737E8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395FA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8" w:type="dxa"/>
          </w:tcPr>
          <w:p w14:paraId="086D2A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id</w:t>
            </w:r>
          </w:p>
        </w:tc>
        <w:tc>
          <w:tcPr>
            <w:tcW w:w="3760" w:type="dxa"/>
          </w:tcPr>
          <w:p w14:paraId="1DE3C8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2258" w:type="dxa"/>
          </w:tcPr>
          <w:p w14:paraId="71E74A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 ID</w:t>
            </w:r>
          </w:p>
        </w:tc>
      </w:tr>
      <w:tr w14:paraId="630BB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8" w:type="dxa"/>
          </w:tcPr>
          <w:p w14:paraId="3283F3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name</w:t>
            </w:r>
          </w:p>
        </w:tc>
        <w:tc>
          <w:tcPr>
            <w:tcW w:w="3760" w:type="dxa"/>
          </w:tcPr>
          <w:p w14:paraId="556F3B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2258" w:type="dxa"/>
          </w:tcPr>
          <w:p w14:paraId="6272CF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商品名称</w:t>
            </w:r>
          </w:p>
        </w:tc>
      </w:tr>
      <w:tr w14:paraId="5A423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8" w:type="dxa"/>
          </w:tcPr>
          <w:p w14:paraId="349699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price</w:t>
            </w:r>
          </w:p>
        </w:tc>
        <w:tc>
          <w:tcPr>
            <w:tcW w:w="3760" w:type="dxa"/>
          </w:tcPr>
          <w:p w14:paraId="1C10DA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Number(Decimal)</w:t>
            </w:r>
          </w:p>
        </w:tc>
        <w:tc>
          <w:tcPr>
            <w:tcW w:w="2258" w:type="dxa"/>
          </w:tcPr>
          <w:p w14:paraId="35D818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价格</w:t>
            </w:r>
          </w:p>
        </w:tc>
      </w:tr>
      <w:tr w14:paraId="7780A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8" w:type="dxa"/>
          </w:tcPr>
          <w:p w14:paraId="0C43A6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mainImageUrl</w:t>
            </w:r>
          </w:p>
        </w:tc>
        <w:tc>
          <w:tcPr>
            <w:tcW w:w="3760" w:type="dxa"/>
          </w:tcPr>
          <w:p w14:paraId="39FB03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2258" w:type="dxa"/>
          </w:tcPr>
          <w:p w14:paraId="241451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主图地址</w:t>
            </w:r>
          </w:p>
        </w:tc>
      </w:tr>
      <w:tr w14:paraId="7C26B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8" w:type="dxa"/>
          </w:tcPr>
          <w:p w14:paraId="7F3B47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categoryId</w:t>
            </w:r>
          </w:p>
        </w:tc>
        <w:tc>
          <w:tcPr>
            <w:tcW w:w="3760" w:type="dxa"/>
          </w:tcPr>
          <w:p w14:paraId="1D8169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2258" w:type="dxa"/>
          </w:tcPr>
          <w:p w14:paraId="018767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所属二级分类 ID</w:t>
            </w:r>
          </w:p>
        </w:tc>
      </w:tr>
      <w:tr w14:paraId="2A500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8" w:type="dxa"/>
          </w:tcPr>
          <w:p w14:paraId="67C25D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categoryName</w:t>
            </w:r>
          </w:p>
        </w:tc>
        <w:tc>
          <w:tcPr>
            <w:tcW w:w="3760" w:type="dxa"/>
          </w:tcPr>
          <w:p w14:paraId="53DAFC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2258" w:type="dxa"/>
          </w:tcPr>
          <w:p w14:paraId="3A1A01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所属分类全路径名</w:t>
            </w:r>
          </w:p>
        </w:tc>
      </w:tr>
      <w:tr w14:paraId="30912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8" w:type="dxa"/>
          </w:tcPr>
          <w:p w14:paraId="172E34D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status</w:t>
            </w:r>
          </w:p>
        </w:tc>
        <w:tc>
          <w:tcPr>
            <w:tcW w:w="3760" w:type="dxa"/>
          </w:tcPr>
          <w:p w14:paraId="263ACB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2258" w:type="dxa"/>
          </w:tcPr>
          <w:p w14:paraId="73B77C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恒为 ONLINE</w:t>
            </w:r>
          </w:p>
        </w:tc>
      </w:tr>
      <w:tr w14:paraId="12B9F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8" w:type="dxa"/>
          </w:tcPr>
          <w:p w14:paraId="3DA722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publishedAt</w:t>
            </w:r>
          </w:p>
        </w:tc>
        <w:tc>
          <w:tcPr>
            <w:tcW w:w="3760" w:type="dxa"/>
          </w:tcPr>
          <w:p w14:paraId="567C60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2258" w:type="dxa"/>
          </w:tcPr>
          <w:p w14:paraId="4E529E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上架时间</w:t>
            </w:r>
          </w:p>
        </w:tc>
      </w:tr>
    </w:tbl>
    <w:p w14:paraId="4696410E">
      <w:pPr>
        <w:spacing w:before="0" w:after="0"/>
      </w:pPr>
    </w:p>
    <w:p w14:paraId="78790D5F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卡片不含描述摘要、不含库存；库存仅在详情页展示（FR-A05）。</w:t>
      </w:r>
    </w:p>
    <w:p w14:paraId="71C6207E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2.6 CustomerVO（顾客信息）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  <w:gridCol w:w="1089"/>
        <w:gridCol w:w="4487"/>
      </w:tblGrid>
      <w:tr w14:paraId="60F99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50" w:type="dxa"/>
            <w:shd w:val="clear" w:color="auto" w:fill="D5E8F0"/>
          </w:tcPr>
          <w:p w14:paraId="56EA38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1089" w:type="dxa"/>
            <w:shd w:val="clear" w:color="auto" w:fill="D5E8F0"/>
          </w:tcPr>
          <w:p w14:paraId="6D3117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4487" w:type="dxa"/>
            <w:shd w:val="clear" w:color="auto" w:fill="D5E8F0"/>
          </w:tcPr>
          <w:p w14:paraId="613FF0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03FE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0" w:type="dxa"/>
          </w:tcPr>
          <w:p w14:paraId="3A5938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username</w:t>
            </w:r>
          </w:p>
        </w:tc>
        <w:tc>
          <w:tcPr>
            <w:tcW w:w="1089" w:type="dxa"/>
          </w:tcPr>
          <w:p w14:paraId="02FE90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4487" w:type="dxa"/>
          </w:tcPr>
          <w:p w14:paraId="70A6ED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用户名</w:t>
            </w:r>
          </w:p>
        </w:tc>
      </w:tr>
      <w:tr w14:paraId="056BF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0" w:type="dxa"/>
          </w:tcPr>
          <w:p w14:paraId="3AEFBC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phone</w:t>
            </w:r>
          </w:p>
        </w:tc>
        <w:tc>
          <w:tcPr>
            <w:tcW w:w="1089" w:type="dxa"/>
          </w:tcPr>
          <w:p w14:paraId="45C227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4487" w:type="dxa"/>
          </w:tcPr>
          <w:p w14:paraId="0D7D495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电话，明文不脱敏</w:t>
            </w:r>
          </w:p>
        </w:tc>
      </w:tr>
      <w:tr w14:paraId="2117F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0" w:type="dxa"/>
          </w:tcPr>
          <w:p w14:paraId="7C9E08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defaultTradeLocation</w:t>
            </w:r>
          </w:p>
        </w:tc>
        <w:tc>
          <w:tcPr>
            <w:tcW w:w="1089" w:type="dxa"/>
          </w:tcPr>
          <w:p w14:paraId="2F76B4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4487" w:type="dxa"/>
          </w:tcPr>
          <w:p w14:paraId="20C612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默认交易地点，为空返回 null，前端显示「未设置」</w:t>
            </w:r>
          </w:p>
        </w:tc>
      </w:tr>
      <w:tr w14:paraId="1000B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0" w:type="dxa"/>
          </w:tcPr>
          <w:p w14:paraId="088855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createdAt</w:t>
            </w:r>
          </w:p>
        </w:tc>
        <w:tc>
          <w:tcPr>
            <w:tcW w:w="1089" w:type="dxa"/>
          </w:tcPr>
          <w:p w14:paraId="1C29AE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4487" w:type="dxa"/>
          </w:tcPr>
          <w:p w14:paraId="0C8BA0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注册时间</w:t>
            </w:r>
          </w:p>
        </w:tc>
      </w:tr>
    </w:tbl>
    <w:p w14:paraId="00E00453">
      <w:pPr>
        <w:spacing w:before="0" w:after="0"/>
      </w:pPr>
    </w:p>
    <w:p w14:paraId="51570943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2.7 IntentHistoryVO（历史意向）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1413"/>
        <w:gridCol w:w="5151"/>
      </w:tblGrid>
      <w:tr w14:paraId="02FAD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2" w:type="dxa"/>
            <w:shd w:val="clear" w:color="auto" w:fill="D5E8F0"/>
          </w:tcPr>
          <w:p w14:paraId="4F439D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1413" w:type="dxa"/>
            <w:shd w:val="clear" w:color="auto" w:fill="D5E8F0"/>
          </w:tcPr>
          <w:p w14:paraId="5C28D0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5151" w:type="dxa"/>
            <w:shd w:val="clear" w:color="auto" w:fill="D5E8F0"/>
          </w:tcPr>
          <w:p w14:paraId="027750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56104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2" w:type="dxa"/>
          </w:tcPr>
          <w:p w14:paraId="5A73DF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productName</w:t>
            </w:r>
          </w:p>
        </w:tc>
        <w:tc>
          <w:tcPr>
            <w:tcW w:w="1413" w:type="dxa"/>
          </w:tcPr>
          <w:p w14:paraId="604317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151" w:type="dxa"/>
          </w:tcPr>
          <w:p w14:paraId="788E5F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商品名称（下单时快照）</w:t>
            </w:r>
          </w:p>
        </w:tc>
      </w:tr>
      <w:tr w14:paraId="4C437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2" w:type="dxa"/>
          </w:tcPr>
          <w:p w14:paraId="6EB6D2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createdAt</w:t>
            </w:r>
          </w:p>
        </w:tc>
        <w:tc>
          <w:tcPr>
            <w:tcW w:w="1413" w:type="dxa"/>
          </w:tcPr>
          <w:p w14:paraId="0E5EE5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151" w:type="dxa"/>
          </w:tcPr>
          <w:p w14:paraId="16BC8E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下单时间</w:t>
            </w:r>
          </w:p>
        </w:tc>
      </w:tr>
      <w:tr w14:paraId="64027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2" w:type="dxa"/>
          </w:tcPr>
          <w:p w14:paraId="1FD035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result</w:t>
            </w:r>
          </w:p>
        </w:tc>
        <w:tc>
          <w:tcPr>
            <w:tcW w:w="1413" w:type="dxa"/>
          </w:tcPr>
          <w:p w14:paraId="0EFE7D8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151" w:type="dxa"/>
          </w:tcPr>
          <w:p w14:paraId="278F62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交易结果，仅 SUCCESS / FAILED</w:t>
            </w:r>
          </w:p>
        </w:tc>
      </w:tr>
      <w:tr w14:paraId="0F355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2" w:type="dxa"/>
          </w:tcPr>
          <w:p w14:paraId="0DADD1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resultAt</w:t>
            </w:r>
          </w:p>
        </w:tc>
        <w:tc>
          <w:tcPr>
            <w:tcW w:w="1413" w:type="dxa"/>
          </w:tcPr>
          <w:p w14:paraId="6BC418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5151" w:type="dxa"/>
          </w:tcPr>
          <w:p w14:paraId="5B81BF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交易时间</w:t>
            </w:r>
          </w:p>
        </w:tc>
      </w:tr>
    </w:tbl>
    <w:p w14:paraId="632DCDFD">
      <w:pPr>
        <w:spacing w:before="0" w:after="0"/>
      </w:pPr>
    </w:p>
    <w:p w14:paraId="0187C49A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2.8 PageResult&lt;T&gt;（分页结果）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3"/>
        <w:gridCol w:w="3218"/>
        <w:gridCol w:w="2905"/>
      </w:tblGrid>
      <w:tr w14:paraId="0929A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03" w:type="dxa"/>
            <w:shd w:val="clear" w:color="auto" w:fill="D5E8F0"/>
          </w:tcPr>
          <w:p w14:paraId="2E701E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3218" w:type="dxa"/>
            <w:shd w:val="clear" w:color="auto" w:fill="D5E8F0"/>
          </w:tcPr>
          <w:p w14:paraId="16F0B2C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2905" w:type="dxa"/>
            <w:shd w:val="clear" w:color="auto" w:fill="D5E8F0"/>
          </w:tcPr>
          <w:p w14:paraId="62CF28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03573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3" w:type="dxa"/>
          </w:tcPr>
          <w:p w14:paraId="640592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list</w:t>
            </w:r>
          </w:p>
        </w:tc>
        <w:tc>
          <w:tcPr>
            <w:tcW w:w="3218" w:type="dxa"/>
          </w:tcPr>
          <w:p w14:paraId="0C6CE2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List&lt;T&gt;</w:t>
            </w:r>
          </w:p>
        </w:tc>
        <w:tc>
          <w:tcPr>
            <w:tcW w:w="2905" w:type="dxa"/>
          </w:tcPr>
          <w:p w14:paraId="7D4A0A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当前页数据</w:t>
            </w:r>
          </w:p>
        </w:tc>
      </w:tr>
      <w:tr w14:paraId="652EC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3" w:type="dxa"/>
          </w:tcPr>
          <w:p w14:paraId="5E4500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total</w:t>
            </w:r>
          </w:p>
        </w:tc>
        <w:tc>
          <w:tcPr>
            <w:tcW w:w="3218" w:type="dxa"/>
          </w:tcPr>
          <w:p w14:paraId="78DD7E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2905" w:type="dxa"/>
          </w:tcPr>
          <w:p w14:paraId="7DB7C0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总条数</w:t>
            </w:r>
          </w:p>
        </w:tc>
      </w:tr>
      <w:tr w14:paraId="4CE38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3" w:type="dxa"/>
          </w:tcPr>
          <w:p w14:paraId="1154FC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</w:t>
            </w:r>
          </w:p>
        </w:tc>
        <w:tc>
          <w:tcPr>
            <w:tcW w:w="3218" w:type="dxa"/>
          </w:tcPr>
          <w:p w14:paraId="0B21DD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2905" w:type="dxa"/>
          </w:tcPr>
          <w:p w14:paraId="5F7B45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当前页码</w:t>
            </w:r>
          </w:p>
        </w:tc>
      </w:tr>
      <w:tr w14:paraId="37337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3" w:type="dxa"/>
          </w:tcPr>
          <w:p w14:paraId="5D821F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size</w:t>
            </w:r>
          </w:p>
        </w:tc>
        <w:tc>
          <w:tcPr>
            <w:tcW w:w="3218" w:type="dxa"/>
          </w:tcPr>
          <w:p w14:paraId="2A70B5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2905" w:type="dxa"/>
          </w:tcPr>
          <w:p w14:paraId="34AD47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每页条数</w:t>
            </w:r>
          </w:p>
        </w:tc>
      </w:tr>
    </w:tbl>
    <w:p w14:paraId="51EF8044">
      <w:pPr>
        <w:spacing w:before="0" w:after="0"/>
      </w:pPr>
    </w:p>
    <w:p w14:paraId="0A4625EB">
      <w:pPr>
        <w:keepNext/>
        <w:pBdr>
          <w:bottom w:val="single" w:color="2E75B6" w:sz="6" w:space="2"/>
        </w:pBdr>
        <w:spacing w:before="320" w:after="120" w:line="264" w:lineRule="auto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 买家端接口（前缀 /api/buyer）</w:t>
      </w:r>
    </w:p>
    <w:p w14:paraId="7F9CA9D6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3.1 浏览当前商品（FR-01，保留）</w:t>
      </w:r>
    </w:p>
    <w:p w14:paraId="630407AA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/api/buyer/product/current</w:t>
      </w:r>
    </w:p>
    <w:p w14:paraId="4D48B6C6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请求参数：无。匿名可访问。</w:t>
      </w:r>
    </w:p>
    <w:p w14:paraId="24B63F6A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data：Product 对象，返回最新发布的一件在售商品；当前无在售商品时 data 为 null，前端显示「暂无在售商品」。</w:t>
      </w:r>
    </w:p>
    <w:p w14:paraId="59210078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</w:t>
      </w:r>
    </w:p>
    <w:p w14:paraId="77547943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"code": 200, "msg": "success",</w:t>
      </w:r>
    </w:p>
    <w:p w14:paraId="56A6AE6D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"data": {</w:t>
      </w:r>
    </w:p>
    <w:p w14:paraId="51100E60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"id": 1, "name": "iPhone 15", "description": "&lt;p&gt;全新未拆封&lt;/p&gt;",</w:t>
      </w:r>
    </w:p>
    <w:p w14:paraId="21576DEB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"mainImageUrl": "https://cdn.example.com/1.jpg",</w:t>
      </w:r>
    </w:p>
    <w:p w14:paraId="61520A44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"imageUrls": ["https://cdn.example.com/1.jpg"],</w:t>
      </w:r>
    </w:p>
    <w:p w14:paraId="4E2570A3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"price": 5999.00, "status": "ONLINE", "stock": 10,</w:t>
      </w:r>
    </w:p>
    <w:p w14:paraId="4CF605D0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"publishedAt": "2026-10-01 10:00:00", "closedAt": null,</w:t>
      </w:r>
    </w:p>
    <w:p w14:paraId="5201AEC9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"sellerId": "seller01", "categoryId": 5, "categoryName": "手机数码 / 手机"</w:t>
      </w:r>
    </w:p>
    <w:p w14:paraId="5029D75B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}</w:t>
      </w:r>
    </w:p>
    <w:p w14:paraId="6D1023E8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}</w:t>
      </w:r>
    </w:p>
    <w:p w14:paraId="4B8C076C">
      <w:pPr>
        <w:spacing w:before="0" w:after="0"/>
      </w:pPr>
    </w:p>
    <w:p w14:paraId="5F5D19BE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升级后系统允许多件商品同时在线（FR-A07），建议买家端改用 3.2 商品列表接口。</w:t>
      </w:r>
    </w:p>
    <w:p w14:paraId="28E8C33C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3.2 商品列表：分类筛选 + 排序 + 分页（FR-A05，新增）</w:t>
      </w:r>
    </w:p>
    <w:p w14:paraId="6FDD8D37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/api/buyer/product/list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1083"/>
        <w:gridCol w:w="1200"/>
        <w:gridCol w:w="1083"/>
        <w:gridCol w:w="3946"/>
      </w:tblGrid>
      <w:tr w14:paraId="71C4F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14" w:type="dxa"/>
            <w:shd w:val="clear" w:color="auto" w:fill="D5E8F0"/>
          </w:tcPr>
          <w:p w14:paraId="1EBE9A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参数</w:t>
            </w:r>
          </w:p>
        </w:tc>
        <w:tc>
          <w:tcPr>
            <w:tcW w:w="1083" w:type="dxa"/>
            <w:shd w:val="clear" w:color="auto" w:fill="D5E8F0"/>
          </w:tcPr>
          <w:p w14:paraId="75116F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位置</w:t>
            </w:r>
          </w:p>
        </w:tc>
        <w:tc>
          <w:tcPr>
            <w:tcW w:w="1200" w:type="dxa"/>
            <w:shd w:val="clear" w:color="auto" w:fill="D5E8F0"/>
          </w:tcPr>
          <w:p w14:paraId="0D7B19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1083" w:type="dxa"/>
            <w:shd w:val="clear" w:color="auto" w:fill="D5E8F0"/>
          </w:tcPr>
          <w:p w14:paraId="7B64B2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3946" w:type="dxa"/>
            <w:shd w:val="clear" w:color="auto" w:fill="D5E8F0"/>
          </w:tcPr>
          <w:p w14:paraId="413125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3B483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4" w:type="dxa"/>
          </w:tcPr>
          <w:p w14:paraId="5797FB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categoryId</w:t>
            </w:r>
          </w:p>
        </w:tc>
        <w:tc>
          <w:tcPr>
            <w:tcW w:w="1083" w:type="dxa"/>
          </w:tcPr>
          <w:p w14:paraId="2B6E0E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200" w:type="dxa"/>
          </w:tcPr>
          <w:p w14:paraId="1B4CDA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083" w:type="dxa"/>
          </w:tcPr>
          <w:p w14:paraId="3FB3F2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3946" w:type="dxa"/>
          </w:tcPr>
          <w:p w14:paraId="7EDAD9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二级分类 ID，不传表示全部</w:t>
            </w:r>
          </w:p>
        </w:tc>
      </w:tr>
      <w:tr w14:paraId="3F7E3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4" w:type="dxa"/>
          </w:tcPr>
          <w:p w14:paraId="631655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sort</w:t>
            </w:r>
          </w:p>
        </w:tc>
        <w:tc>
          <w:tcPr>
            <w:tcW w:w="1083" w:type="dxa"/>
          </w:tcPr>
          <w:p w14:paraId="71A85A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200" w:type="dxa"/>
          </w:tcPr>
          <w:p w14:paraId="645EB7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1083" w:type="dxa"/>
          </w:tcPr>
          <w:p w14:paraId="3874BC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3946" w:type="dxa"/>
          </w:tcPr>
          <w:p w14:paraId="4E5EEF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排序方式，见 1.4，默认 TIME_DESC</w:t>
            </w:r>
          </w:p>
        </w:tc>
      </w:tr>
      <w:tr w14:paraId="3DC5D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4" w:type="dxa"/>
          </w:tcPr>
          <w:p w14:paraId="3FAE9CF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</w:t>
            </w:r>
          </w:p>
        </w:tc>
        <w:tc>
          <w:tcPr>
            <w:tcW w:w="1083" w:type="dxa"/>
          </w:tcPr>
          <w:p w14:paraId="66F3F4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200" w:type="dxa"/>
          </w:tcPr>
          <w:p w14:paraId="52F1D5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083" w:type="dxa"/>
          </w:tcPr>
          <w:p w14:paraId="697B44D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3946" w:type="dxa"/>
          </w:tcPr>
          <w:p w14:paraId="1371FD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页码，默认 1</w:t>
            </w:r>
          </w:p>
        </w:tc>
      </w:tr>
      <w:tr w14:paraId="02291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4" w:type="dxa"/>
          </w:tcPr>
          <w:p w14:paraId="64537B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size</w:t>
            </w:r>
          </w:p>
        </w:tc>
        <w:tc>
          <w:tcPr>
            <w:tcW w:w="1083" w:type="dxa"/>
          </w:tcPr>
          <w:p w14:paraId="3E73B7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200" w:type="dxa"/>
          </w:tcPr>
          <w:p w14:paraId="4B4656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083" w:type="dxa"/>
          </w:tcPr>
          <w:p w14:paraId="272621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3946" w:type="dxa"/>
          </w:tcPr>
          <w:p w14:paraId="6C1D54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每页条数，默认 10</w:t>
            </w:r>
          </w:p>
        </w:tc>
      </w:tr>
    </w:tbl>
    <w:p w14:paraId="7F4D1B9A">
      <w:pPr>
        <w:spacing w:before="0" w:after="0"/>
      </w:pPr>
    </w:p>
    <w:p w14:paraId="357F39A8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data：PageResult&lt;ProductListItemVO&gt;，仅返回 status = ONLINE 的商品（冻结、下架商品不进列表）。</w:t>
      </w:r>
    </w:p>
    <w:p w14:paraId="429A6213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</w:t>
      </w:r>
    </w:p>
    <w:p w14:paraId="35E54784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"code": 200, "msg": "success",</w:t>
      </w:r>
    </w:p>
    <w:p w14:paraId="36ABADB5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"data": {</w:t>
      </w:r>
    </w:p>
    <w:p w14:paraId="0528CAD0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"list": [{</w:t>
      </w:r>
    </w:p>
    <w:p w14:paraId="3A1A3B03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"id": 1, "name": "iPhone 15", "price": 5999.00,</w:t>
      </w:r>
    </w:p>
    <w:p w14:paraId="52E31585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"mainImageUrl": "https://cdn.example.com/1.jpg",</w:t>
      </w:r>
    </w:p>
    <w:p w14:paraId="23759F8A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"categoryId": 5, "categoryName": "手机数码 / 手机",</w:t>
      </w:r>
    </w:p>
    <w:p w14:paraId="4CC74675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"status": "ONLINE", "publishedAt": "2026-10-01 10:00:00"</w:t>
      </w:r>
    </w:p>
    <w:p w14:paraId="260C7552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}],</w:t>
      </w:r>
    </w:p>
    <w:p w14:paraId="38AA78F6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"total": 12, "page": 1, "size": 10</w:t>
      </w:r>
    </w:p>
    <w:p w14:paraId="241BE5AE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}</w:t>
      </w:r>
    </w:p>
    <w:p w14:paraId="616DBFEF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}</w:t>
      </w:r>
    </w:p>
    <w:p w14:paraId="7B72E820">
      <w:pPr>
        <w:spacing w:before="0" w:after="0"/>
      </w:pPr>
    </w:p>
    <w:p w14:paraId="1594FA34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3.3 商品搜索（FR-A06，新增）</w:t>
      </w:r>
    </w:p>
    <w:p w14:paraId="33F4C87C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/api/buyer/product/search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1556"/>
        <w:gridCol w:w="1724"/>
        <w:gridCol w:w="1556"/>
        <w:gridCol w:w="2466"/>
      </w:tblGrid>
      <w:tr w14:paraId="5B900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4" w:type="dxa"/>
            <w:shd w:val="clear" w:color="auto" w:fill="D5E8F0"/>
          </w:tcPr>
          <w:p w14:paraId="19DAA1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参数</w:t>
            </w:r>
          </w:p>
        </w:tc>
        <w:tc>
          <w:tcPr>
            <w:tcW w:w="1556" w:type="dxa"/>
            <w:shd w:val="clear" w:color="auto" w:fill="D5E8F0"/>
          </w:tcPr>
          <w:p w14:paraId="6AADA8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位置</w:t>
            </w:r>
          </w:p>
        </w:tc>
        <w:tc>
          <w:tcPr>
            <w:tcW w:w="1724" w:type="dxa"/>
            <w:shd w:val="clear" w:color="auto" w:fill="D5E8F0"/>
          </w:tcPr>
          <w:p w14:paraId="42B2AF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1556" w:type="dxa"/>
            <w:shd w:val="clear" w:color="auto" w:fill="D5E8F0"/>
          </w:tcPr>
          <w:p w14:paraId="0E9054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2466" w:type="dxa"/>
            <w:shd w:val="clear" w:color="auto" w:fill="D5E8F0"/>
          </w:tcPr>
          <w:p w14:paraId="1B1912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0FBF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4" w:type="dxa"/>
          </w:tcPr>
          <w:p w14:paraId="37B497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keyword</w:t>
            </w:r>
          </w:p>
        </w:tc>
        <w:tc>
          <w:tcPr>
            <w:tcW w:w="1556" w:type="dxa"/>
          </w:tcPr>
          <w:p w14:paraId="1516BD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724" w:type="dxa"/>
          </w:tcPr>
          <w:p w14:paraId="7BEDD0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1556" w:type="dxa"/>
          </w:tcPr>
          <w:p w14:paraId="166301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66" w:type="dxa"/>
          </w:tcPr>
          <w:p w14:paraId="5E7143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关键词</w:t>
            </w:r>
          </w:p>
        </w:tc>
      </w:tr>
      <w:tr w14:paraId="6DD09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4" w:type="dxa"/>
          </w:tcPr>
          <w:p w14:paraId="72D3DF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</w:t>
            </w:r>
          </w:p>
        </w:tc>
        <w:tc>
          <w:tcPr>
            <w:tcW w:w="1556" w:type="dxa"/>
          </w:tcPr>
          <w:p w14:paraId="7C881B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724" w:type="dxa"/>
          </w:tcPr>
          <w:p w14:paraId="4F718D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556" w:type="dxa"/>
          </w:tcPr>
          <w:p w14:paraId="49AE84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66" w:type="dxa"/>
          </w:tcPr>
          <w:p w14:paraId="4379AD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页码，默认 1</w:t>
            </w:r>
          </w:p>
        </w:tc>
      </w:tr>
      <w:tr w14:paraId="6A0B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4" w:type="dxa"/>
          </w:tcPr>
          <w:p w14:paraId="7FA787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size</w:t>
            </w:r>
          </w:p>
        </w:tc>
        <w:tc>
          <w:tcPr>
            <w:tcW w:w="1556" w:type="dxa"/>
          </w:tcPr>
          <w:p w14:paraId="25C57B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724" w:type="dxa"/>
          </w:tcPr>
          <w:p w14:paraId="3199C1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556" w:type="dxa"/>
          </w:tcPr>
          <w:p w14:paraId="23A6B2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66" w:type="dxa"/>
          </w:tcPr>
          <w:p w14:paraId="1FDCC9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每页条数，默认 10</w:t>
            </w:r>
          </w:p>
        </w:tc>
      </w:tr>
    </w:tbl>
    <w:p w14:paraId="6D389B32">
      <w:pPr>
        <w:spacing w:before="0" w:after="0"/>
      </w:pPr>
    </w:p>
    <w:p w14:paraId="7D6C2DFA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data：PageResult&lt;ProductListItemVO&gt;，结构与 3.2 相同。</w:t>
      </w:r>
    </w:p>
    <w:p w14:paraId="68C7C2A0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检索范围：商品名称 + 商品描述（不含分类）；富文本先剥标签再按纯文本匹配；模糊包含、不区分大小写；结果仅含在售商品，已下架商品搜不到且详情页打不开，冻结商品不在结果中但可凭详情只读查看。</w:t>
      </w:r>
    </w:p>
    <w:p w14:paraId="297BBE15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</w:t>
      </w:r>
    </w:p>
    <w:p w14:paraId="7592BA7E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"data": { "list": [], "total": 0, "page": 1, "size": 10 } }</w:t>
      </w:r>
    </w:p>
    <w:p w14:paraId="7F0AD0EA">
      <w:pPr>
        <w:spacing w:before="0" w:after="0"/>
      </w:pPr>
    </w:p>
    <w:p w14:paraId="07FF63B3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3.4 商品详情（新增）</w:t>
      </w:r>
    </w:p>
    <w:p w14:paraId="123DF2E6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/api/buyer/product/{id}</w:t>
      </w:r>
    </w:p>
    <w:p w14:paraId="4B8FB1BE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路径参数：id（Integer，商品 ID）。匿名可访问。</w:t>
      </w:r>
    </w:p>
    <w:p w14:paraId="681FCA2B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data：Product 对象（含 stock 与完整 imageUrls，前端按序查看全部图片）。</w:t>
      </w:r>
    </w:p>
    <w:p w14:paraId="0D1B169A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异常：商品 OFFLINE 时返回 { "code": 500, "msg": "商品不存在或已下架" }；商品 FROZEN 时可只读查看，但不允许提交意向，前端「我要购买」按钮置灰。</w:t>
      </w:r>
    </w:p>
    <w:p w14:paraId="1D81D4CD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3.5 买家注册（FR-A01，新增）</w:t>
      </w:r>
    </w:p>
    <w:p w14:paraId="6CA28778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/api/buyer/register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2"/>
        <w:gridCol w:w="989"/>
        <w:gridCol w:w="989"/>
        <w:gridCol w:w="3916"/>
      </w:tblGrid>
      <w:tr w14:paraId="20177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2" w:type="dxa"/>
            <w:shd w:val="clear" w:color="auto" w:fill="D5E8F0"/>
          </w:tcPr>
          <w:p w14:paraId="4ED088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989" w:type="dxa"/>
            <w:shd w:val="clear" w:color="auto" w:fill="D5E8F0"/>
          </w:tcPr>
          <w:p w14:paraId="4C977D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989" w:type="dxa"/>
            <w:shd w:val="clear" w:color="auto" w:fill="D5E8F0"/>
          </w:tcPr>
          <w:p w14:paraId="126926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3916" w:type="dxa"/>
            <w:shd w:val="clear" w:color="auto" w:fill="D5E8F0"/>
          </w:tcPr>
          <w:p w14:paraId="65CA58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776F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2" w:type="dxa"/>
          </w:tcPr>
          <w:p w14:paraId="23E5E3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username</w:t>
            </w:r>
          </w:p>
        </w:tc>
        <w:tc>
          <w:tcPr>
            <w:tcW w:w="989" w:type="dxa"/>
          </w:tcPr>
          <w:p w14:paraId="7025F3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989" w:type="dxa"/>
          </w:tcPr>
          <w:p w14:paraId="4D065D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3916" w:type="dxa"/>
          </w:tcPr>
          <w:p w14:paraId="5F3C21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用户名，必须唯一</w:t>
            </w:r>
          </w:p>
        </w:tc>
      </w:tr>
      <w:tr w14:paraId="0F6E2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2" w:type="dxa"/>
          </w:tcPr>
          <w:p w14:paraId="1345C5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password</w:t>
            </w:r>
          </w:p>
        </w:tc>
        <w:tc>
          <w:tcPr>
            <w:tcW w:w="989" w:type="dxa"/>
          </w:tcPr>
          <w:p w14:paraId="5A4560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989" w:type="dxa"/>
          </w:tcPr>
          <w:p w14:paraId="34BE17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3916" w:type="dxa"/>
          </w:tcPr>
          <w:p w14:paraId="7B82E4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密码，不少于 8 位，后端 BCrypt 加密存储</w:t>
            </w:r>
          </w:p>
        </w:tc>
      </w:tr>
      <w:tr w14:paraId="6224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2" w:type="dxa"/>
          </w:tcPr>
          <w:p w14:paraId="45620F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phone</w:t>
            </w:r>
          </w:p>
        </w:tc>
        <w:tc>
          <w:tcPr>
            <w:tcW w:w="989" w:type="dxa"/>
          </w:tcPr>
          <w:p w14:paraId="2E9AB2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989" w:type="dxa"/>
          </w:tcPr>
          <w:p w14:paraId="1F9FCE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3916" w:type="dxa"/>
          </w:tcPr>
          <w:p w14:paraId="382091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手机号，必填、不唯一、不做真实性校验</w:t>
            </w:r>
          </w:p>
        </w:tc>
      </w:tr>
      <w:tr w14:paraId="14DA8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2" w:type="dxa"/>
          </w:tcPr>
          <w:p w14:paraId="135BA4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defaultTradeLocation</w:t>
            </w:r>
          </w:p>
        </w:tc>
        <w:tc>
          <w:tcPr>
            <w:tcW w:w="989" w:type="dxa"/>
          </w:tcPr>
          <w:p w14:paraId="6402B5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989" w:type="dxa"/>
          </w:tcPr>
          <w:p w14:paraId="31D4D1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3916" w:type="dxa"/>
          </w:tcPr>
          <w:p w14:paraId="4A529D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默认交易地点，注册后不可修改</w:t>
            </w:r>
          </w:p>
        </w:tc>
      </w:tr>
    </w:tbl>
    <w:p w14:paraId="0766D8CB">
      <w:pPr>
        <w:spacing w:before="0" w:after="0"/>
      </w:pPr>
    </w:p>
    <w:p w14:paraId="1DED5C7B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请求体示例：</w:t>
      </w:r>
    </w:p>
    <w:p w14:paraId="0E0A1385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"username": "buyer01", "password": "12345678",</w:t>
      </w:r>
    </w:p>
    <w:p w14:paraId="644C4DF0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"phone": "13800138000", "defaultTradeLocation": "图书馆正门" }</w:t>
      </w:r>
    </w:p>
    <w:p w14:paraId="2CD658D8">
      <w:pPr>
        <w:spacing w:before="0" w:after="0"/>
      </w:pPr>
    </w:p>
    <w:p w14:paraId="74BDCE69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成功响应（data 为登录令牌，前端请保存并在后续请求中携带）：</w:t>
      </w:r>
    </w:p>
    <w:p w14:paraId="6AFDBDD0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"k8H2pQ...（48 位令牌）" }</w:t>
      </w:r>
    </w:p>
    <w:p w14:paraId="16603214">
      <w:pPr>
        <w:spacing w:before="0" w:after="0"/>
      </w:pPr>
    </w:p>
    <w:p w14:paraId="1CB587DF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失败响应：</w:t>
      </w:r>
    </w:p>
    <w:p w14:paraId="20E7EAC3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500, "msg": "用户名已被注册", "data": null }</w:t>
      </w:r>
    </w:p>
    <w:p w14:paraId="69BD48D6">
      <w:pPr>
        <w:spacing w:before="0" w:after="0"/>
      </w:pPr>
    </w:p>
    <w:p w14:paraId="0F46BC68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3.6 买家登录（FR-A02，新增）</w:t>
      </w:r>
    </w:p>
    <w:p w14:paraId="336D028B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/api/buyer/login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2763"/>
        <w:gridCol w:w="2764"/>
      </w:tblGrid>
      <w:tr w14:paraId="265BE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99" w:type="dxa"/>
            <w:shd w:val="clear" w:color="auto" w:fill="D5E8F0"/>
          </w:tcPr>
          <w:p w14:paraId="329AFB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2763" w:type="dxa"/>
            <w:shd w:val="clear" w:color="auto" w:fill="D5E8F0"/>
          </w:tcPr>
          <w:p w14:paraId="03B03B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2764" w:type="dxa"/>
            <w:shd w:val="clear" w:color="auto" w:fill="D5E8F0"/>
          </w:tcPr>
          <w:p w14:paraId="7AE1DD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</w:tr>
      <w:tr w14:paraId="31E5B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9" w:type="dxa"/>
          </w:tcPr>
          <w:p w14:paraId="19798F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username</w:t>
            </w:r>
          </w:p>
        </w:tc>
        <w:tc>
          <w:tcPr>
            <w:tcW w:w="2763" w:type="dxa"/>
          </w:tcPr>
          <w:p w14:paraId="3F9469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2764" w:type="dxa"/>
          </w:tcPr>
          <w:p w14:paraId="5DE51B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 w14:paraId="47157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9" w:type="dxa"/>
          </w:tcPr>
          <w:p w14:paraId="665AB8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password</w:t>
            </w:r>
          </w:p>
        </w:tc>
        <w:tc>
          <w:tcPr>
            <w:tcW w:w="2763" w:type="dxa"/>
          </w:tcPr>
          <w:p w14:paraId="54C84D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2764" w:type="dxa"/>
          </w:tcPr>
          <w:p w14:paraId="65AE01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</w:tbl>
    <w:p w14:paraId="0D793F4B">
      <w:pPr>
        <w:spacing w:before="0" w:after="0"/>
      </w:pPr>
    </w:p>
    <w:p w14:paraId="04CD98A0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请求体示例：</w:t>
      </w:r>
    </w:p>
    <w:p w14:paraId="7DF67883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"username": "buyer01", "password": "12345678" }</w:t>
      </w:r>
    </w:p>
    <w:p w14:paraId="09A32FB8">
      <w:pPr>
        <w:spacing w:before="0" w:after="0"/>
      </w:pPr>
    </w:p>
    <w:p w14:paraId="7DDD7D07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响应同 3.5：成功 data 为令牌字符串；失败 msg 为「用户名或密码错误」。</w:t>
      </w:r>
    </w:p>
    <w:p w14:paraId="1E7B8B1D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3.7 提交购买意向（FR-A03，修改）</w:t>
      </w:r>
    </w:p>
    <w:p w14:paraId="5F41A301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/api/buyer/intent/submit</w:t>
      </w:r>
    </w:p>
    <w:p w14:paraId="224B3944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需登录（CA-6）。请求体：无参数（不再采集姓名、电话，不再返回口令码）。</w:t>
      </w:r>
    </w:p>
    <w:p w14:paraId="736AB660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data：Integer，新意向 ID。</w:t>
      </w:r>
    </w:p>
    <w:p w14:paraId="59762418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27 }</w:t>
      </w:r>
    </w:p>
    <w:p w14:paraId="57842991">
      <w:pPr>
        <w:spacing w:before="0" w:after="0"/>
      </w:pPr>
    </w:p>
    <w:p w14:paraId="1C27D9A1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失败场景：</w:t>
      </w:r>
    </w:p>
    <w:p w14:paraId="43A761E2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500, "msg": "请先登录", "data": null }</w:t>
      </w:r>
    </w:p>
    <w:p w14:paraId="6189DF88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500, "msg": "商品当前不接收意向", "data": null }</w:t>
      </w:r>
    </w:p>
    <w:p w14:paraId="342BFD74">
      <w:pPr>
        <w:spacing w:before="0" w:after="0"/>
      </w:pPr>
    </w:p>
    <w:p w14:paraId="343B09DB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v2.0 变更：去除 buyerName / phone 入参；返回值由口令码改为意向 ID；不生成口令码（RA3）。</w:t>
      </w:r>
    </w:p>
    <w:p w14:paraId="4FD1AFC0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规则：同一账号可对同一商品多次提交，无次数限制、无去重，独立排队先到先得；提交意向不扣库存；买家此后无撤回 / 删除入口（FR-A03）；系统不主动通知进展。</w:t>
      </w:r>
    </w:p>
    <w:p w14:paraId="006AF663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3.8 我的历史意向记录（FR-A04，新增）</w:t>
      </w:r>
    </w:p>
    <w:p w14:paraId="266A9BA5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/api/buyer/intent/history</w:t>
      </w:r>
    </w:p>
    <w:p w14:paraId="57ECD558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需登录。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1585"/>
        <w:gridCol w:w="1757"/>
        <w:gridCol w:w="1585"/>
        <w:gridCol w:w="2514"/>
      </w:tblGrid>
      <w:tr w14:paraId="71CC5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5" w:type="dxa"/>
            <w:shd w:val="clear" w:color="auto" w:fill="D5E8F0"/>
          </w:tcPr>
          <w:p w14:paraId="69E293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参数</w:t>
            </w:r>
          </w:p>
        </w:tc>
        <w:tc>
          <w:tcPr>
            <w:tcW w:w="1585" w:type="dxa"/>
            <w:shd w:val="clear" w:color="auto" w:fill="D5E8F0"/>
          </w:tcPr>
          <w:p w14:paraId="69D039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位置</w:t>
            </w:r>
          </w:p>
        </w:tc>
        <w:tc>
          <w:tcPr>
            <w:tcW w:w="1757" w:type="dxa"/>
            <w:shd w:val="clear" w:color="auto" w:fill="D5E8F0"/>
          </w:tcPr>
          <w:p w14:paraId="50E10A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1585" w:type="dxa"/>
            <w:shd w:val="clear" w:color="auto" w:fill="D5E8F0"/>
          </w:tcPr>
          <w:p w14:paraId="49E998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2514" w:type="dxa"/>
            <w:shd w:val="clear" w:color="auto" w:fill="D5E8F0"/>
          </w:tcPr>
          <w:p w14:paraId="1A2913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6D2AB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5" w:type="dxa"/>
          </w:tcPr>
          <w:p w14:paraId="05231A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</w:t>
            </w:r>
          </w:p>
        </w:tc>
        <w:tc>
          <w:tcPr>
            <w:tcW w:w="1585" w:type="dxa"/>
          </w:tcPr>
          <w:p w14:paraId="75AAC4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757" w:type="dxa"/>
          </w:tcPr>
          <w:p w14:paraId="75DA90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585" w:type="dxa"/>
          </w:tcPr>
          <w:p w14:paraId="44E4C2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514" w:type="dxa"/>
          </w:tcPr>
          <w:p w14:paraId="2A5D57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页码，默认 1</w:t>
            </w:r>
          </w:p>
        </w:tc>
      </w:tr>
      <w:tr w14:paraId="5001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5" w:type="dxa"/>
          </w:tcPr>
          <w:p w14:paraId="1BB744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size</w:t>
            </w:r>
          </w:p>
        </w:tc>
        <w:tc>
          <w:tcPr>
            <w:tcW w:w="1585" w:type="dxa"/>
          </w:tcPr>
          <w:p w14:paraId="2D68BA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757" w:type="dxa"/>
          </w:tcPr>
          <w:p w14:paraId="28EA56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585" w:type="dxa"/>
          </w:tcPr>
          <w:p w14:paraId="22C73B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514" w:type="dxa"/>
          </w:tcPr>
          <w:p w14:paraId="5ADB9F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每页条数，默认 10</w:t>
            </w:r>
          </w:p>
        </w:tc>
      </w:tr>
    </w:tbl>
    <w:p w14:paraId="709B9E0D">
      <w:pPr>
        <w:spacing w:before="0" w:after="0"/>
      </w:pPr>
    </w:p>
    <w:p w14:paraId="0FF7C67A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data：PageResult&lt;IntentHistoryVO&gt;。仅返回已出结果的记录（SUCCESS / FAILED），尚未出结果的意向不展示；按时间倒序；永久保存、只读不可删；商品下架后仍展示下单时快照名。本接口不支持搜索、筛选、单条详情页（T-11、T-12）。</w:t>
      </w:r>
    </w:p>
    <w:p w14:paraId="2F1550FA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</w:t>
      </w:r>
    </w:p>
    <w:p w14:paraId="321A7A76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"code": 200, "msg": "success",</w:t>
      </w:r>
    </w:p>
    <w:p w14:paraId="44C22904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"data": {</w:t>
      </w:r>
    </w:p>
    <w:p w14:paraId="3C66198F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"list": [{</w:t>
      </w:r>
    </w:p>
    <w:p w14:paraId="55B097CC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"productName": "iPhone 15",</w:t>
      </w:r>
    </w:p>
    <w:p w14:paraId="6D701017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"createdAt": "2026-10-08 09:30:00",</w:t>
      </w:r>
    </w:p>
    <w:p w14:paraId="654B1ABE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"result": "SUCCESS",</w:t>
      </w:r>
    </w:p>
    <w:p w14:paraId="77E43FF0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"resultAt": "2026-10-08 15:20:00"</w:t>
      </w:r>
    </w:p>
    <w:p w14:paraId="3F79052E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}],</w:t>
      </w:r>
    </w:p>
    <w:p w14:paraId="0DC9E9D1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"total": 1, "page": 1, "size": 10</w:t>
      </w:r>
    </w:p>
    <w:p w14:paraId="4BA4290E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}</w:t>
      </w:r>
    </w:p>
    <w:p w14:paraId="266D967F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}</w:t>
      </w:r>
    </w:p>
    <w:p w14:paraId="6AE502E2">
      <w:pPr>
        <w:spacing w:before="0" w:after="0"/>
      </w:pPr>
    </w:p>
    <w:p w14:paraId="1011C8AC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3.9 商品分类树（新增）</w:t>
      </w:r>
    </w:p>
    <w:p w14:paraId="14A886E1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/api/buyer/category/tree</w:t>
      </w:r>
    </w:p>
    <w:p w14:paraId="6113B502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请求参数：无。匿名可访问。</w:t>
      </w:r>
    </w:p>
    <w:p w14:paraId="72B4BCEA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data：Category 数组，两级结构，一级分类的 children 为二级分类数组。</w:t>
      </w:r>
    </w:p>
    <w:p w14:paraId="4FA68E2D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</w:t>
      </w:r>
    </w:p>
    <w:p w14:paraId="74E3F334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"code": 200, "msg": "success",</w:t>
      </w:r>
    </w:p>
    <w:p w14:paraId="3202345A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"data": [</w:t>
      </w:r>
    </w:p>
    <w:p w14:paraId="0EFA4F16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{ "id": 1, "parentId": 0, "categoryName": "手机数码",</w:t>
      </w:r>
    </w:p>
    <w:p w14:paraId="24D634F3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"children": [ { "id": 5, "parentId": 1, "categoryName": "手机" } ] }</w:t>
      </w:r>
    </w:p>
    <w:p w14:paraId="4596408E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]</w:t>
      </w:r>
    </w:p>
    <w:p w14:paraId="2B1AD0FC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}</w:t>
      </w:r>
    </w:p>
    <w:p w14:paraId="161435FA">
      <w:pPr>
        <w:spacing w:before="0" w:after="0"/>
      </w:pPr>
    </w:p>
    <w:p w14:paraId="59D2D42A">
      <w:pPr>
        <w:keepNext/>
        <w:pBdr>
          <w:bottom w:val="single" w:color="2E75B6" w:sz="6" w:space="2"/>
        </w:pBdr>
        <w:spacing w:before="320" w:after="120" w:line="264" w:lineRule="auto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 卖家端接口（前缀 /api/seller）</w:t>
      </w:r>
    </w:p>
    <w:p w14:paraId="2E0AEC4B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除 4.1 登录外，本章全部接口需登录携带卖家令牌，且仅能操作自己名下商品。</w:t>
      </w:r>
    </w:p>
    <w:p w14:paraId="01D952C2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4.1 卖家登录（FR-06，扩展）</w:t>
      </w:r>
    </w:p>
    <w:p w14:paraId="3C425B61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/api/seller/login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2763"/>
        <w:gridCol w:w="2764"/>
      </w:tblGrid>
      <w:tr w14:paraId="1EF46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99" w:type="dxa"/>
            <w:shd w:val="clear" w:color="auto" w:fill="D5E8F0"/>
          </w:tcPr>
          <w:p w14:paraId="670416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2763" w:type="dxa"/>
            <w:shd w:val="clear" w:color="auto" w:fill="D5E8F0"/>
          </w:tcPr>
          <w:p w14:paraId="0A7585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2764" w:type="dxa"/>
            <w:shd w:val="clear" w:color="auto" w:fill="D5E8F0"/>
          </w:tcPr>
          <w:p w14:paraId="06284D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</w:tr>
      <w:tr w14:paraId="790C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9" w:type="dxa"/>
          </w:tcPr>
          <w:p w14:paraId="7EF555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username</w:t>
            </w:r>
          </w:p>
        </w:tc>
        <w:tc>
          <w:tcPr>
            <w:tcW w:w="2763" w:type="dxa"/>
          </w:tcPr>
          <w:p w14:paraId="3F2BFD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2764" w:type="dxa"/>
          </w:tcPr>
          <w:p w14:paraId="588EF6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 w14:paraId="20229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9" w:type="dxa"/>
          </w:tcPr>
          <w:p w14:paraId="428294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password</w:t>
            </w:r>
          </w:p>
        </w:tc>
        <w:tc>
          <w:tcPr>
            <w:tcW w:w="2763" w:type="dxa"/>
          </w:tcPr>
          <w:p w14:paraId="704A40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2764" w:type="dxa"/>
          </w:tcPr>
          <w:p w14:paraId="350E64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</w:tbl>
    <w:p w14:paraId="2499B3C3">
      <w:pPr>
        <w:spacing w:before="0" w:after="0"/>
      </w:pPr>
    </w:p>
    <w:p w14:paraId="4D676435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请求体示例：</w:t>
      </w:r>
    </w:p>
    <w:p w14:paraId="41F0A99A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"username": "seller01", "password": "12345678" }</w:t>
      </w:r>
    </w:p>
    <w:p w14:paraId="5A2352A3">
      <w:pPr>
        <w:spacing w:before="0" w:after="0"/>
      </w:pPr>
    </w:p>
    <w:p w14:paraId="498D91CF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成功响应（data 为登录令牌，v1.0 为「登录成功」文案）：</w:t>
      </w:r>
    </w:p>
    <w:p w14:paraId="717A5B6B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"Xk29Lm...（48 位令牌）" }</w:t>
      </w:r>
    </w:p>
    <w:p w14:paraId="6080CEAB">
      <w:pPr>
        <w:spacing w:before="0" w:after="0"/>
      </w:pPr>
    </w:p>
    <w:p w14:paraId="4CFF6A4B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失败响应：</w:t>
      </w:r>
    </w:p>
    <w:p w14:paraId="0ED05837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500, "msg": "用户名或密码错误", "data": null }</w:t>
      </w:r>
    </w:p>
    <w:p w14:paraId="70EAD6A4">
      <w:pPr>
        <w:spacing w:before="0" w:after="0"/>
      </w:pPr>
    </w:p>
    <w:p w14:paraId="095A0768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4.2 上传商品图片（FR-A10，新增）</w:t>
      </w:r>
    </w:p>
    <w:p w14:paraId="3E4FAC7C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/api/seller/product/image/upload</w:t>
      </w:r>
    </w:p>
    <w:p w14:paraId="4CF01D80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Content-Type：multipart/form-data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538"/>
        <w:gridCol w:w="1214"/>
        <w:gridCol w:w="1214"/>
        <w:gridCol w:w="3846"/>
      </w:tblGrid>
      <w:tr w14:paraId="04EF2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14" w:type="dxa"/>
            <w:shd w:val="clear" w:color="auto" w:fill="D5E8F0"/>
          </w:tcPr>
          <w:p w14:paraId="7AA5C0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参数</w:t>
            </w:r>
          </w:p>
        </w:tc>
        <w:tc>
          <w:tcPr>
            <w:tcW w:w="1538" w:type="dxa"/>
            <w:shd w:val="clear" w:color="auto" w:fill="D5E8F0"/>
          </w:tcPr>
          <w:p w14:paraId="6BAC1D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位置</w:t>
            </w:r>
          </w:p>
        </w:tc>
        <w:tc>
          <w:tcPr>
            <w:tcW w:w="1214" w:type="dxa"/>
            <w:shd w:val="clear" w:color="auto" w:fill="D5E8F0"/>
          </w:tcPr>
          <w:p w14:paraId="7F3DE1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1214" w:type="dxa"/>
            <w:shd w:val="clear" w:color="auto" w:fill="D5E8F0"/>
          </w:tcPr>
          <w:p w14:paraId="7F41F5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3846" w:type="dxa"/>
            <w:shd w:val="clear" w:color="auto" w:fill="D5E8F0"/>
          </w:tcPr>
          <w:p w14:paraId="167A77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0A4BD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</w:tcPr>
          <w:p w14:paraId="760886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file</w:t>
            </w:r>
          </w:p>
        </w:tc>
        <w:tc>
          <w:tcPr>
            <w:tcW w:w="1538" w:type="dxa"/>
          </w:tcPr>
          <w:p w14:paraId="285E11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FormData</w:t>
            </w:r>
          </w:p>
        </w:tc>
        <w:tc>
          <w:tcPr>
            <w:tcW w:w="1214" w:type="dxa"/>
          </w:tcPr>
          <w:p w14:paraId="7AC3096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File</w:t>
            </w:r>
          </w:p>
        </w:tc>
        <w:tc>
          <w:tcPr>
            <w:tcW w:w="1214" w:type="dxa"/>
          </w:tcPr>
          <w:p w14:paraId="48EB06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3846" w:type="dxa"/>
          </w:tcPr>
          <w:p w14:paraId="5316A7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仅 JPG / PNG，单张 ≤ 5MB</w:t>
            </w:r>
          </w:p>
        </w:tc>
      </w:tr>
    </w:tbl>
    <w:p w14:paraId="1A5669EF">
      <w:pPr>
        <w:spacing w:before="0" w:after="0"/>
      </w:pPr>
    </w:p>
    <w:p w14:paraId="0DF5A236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data：String，图片访问地址。校验不通过时返回字段级提示，如 { "code": 500, "msg": "图片大小不能超过 5MB" }。</w:t>
      </w:r>
    </w:p>
    <w:p w14:paraId="677FC51D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"https://cdn.example.com/upload/ab12cd.jpg" }</w:t>
      </w:r>
    </w:p>
    <w:p w14:paraId="1D129AF9">
      <w:pPr>
        <w:spacing w:before="0" w:after="0"/>
      </w:pPr>
    </w:p>
    <w:p w14:paraId="385DDD95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4.3 发布商品（FR-07 / FR-A07 / FR-A09 / FR-A10，扩展）</w:t>
      </w:r>
    </w:p>
    <w:p w14:paraId="2F1FFD95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/api/seller/product/publish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1795"/>
        <w:gridCol w:w="945"/>
        <w:gridCol w:w="4640"/>
      </w:tblGrid>
      <w:tr w14:paraId="2A65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46" w:type="dxa"/>
            <w:shd w:val="clear" w:color="auto" w:fill="D5E8F0"/>
          </w:tcPr>
          <w:p w14:paraId="70BD19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1795" w:type="dxa"/>
            <w:shd w:val="clear" w:color="auto" w:fill="D5E8F0"/>
          </w:tcPr>
          <w:p w14:paraId="693BCF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945" w:type="dxa"/>
            <w:shd w:val="clear" w:color="auto" w:fill="D5E8F0"/>
          </w:tcPr>
          <w:p w14:paraId="508B71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4640" w:type="dxa"/>
            <w:shd w:val="clear" w:color="auto" w:fill="D5E8F0"/>
          </w:tcPr>
          <w:p w14:paraId="741D05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63F6B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6" w:type="dxa"/>
          </w:tcPr>
          <w:p w14:paraId="311D5C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name</w:t>
            </w:r>
          </w:p>
        </w:tc>
        <w:tc>
          <w:tcPr>
            <w:tcW w:w="1795" w:type="dxa"/>
          </w:tcPr>
          <w:p w14:paraId="7CB105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945" w:type="dxa"/>
          </w:tcPr>
          <w:p w14:paraId="341EEC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4640" w:type="dxa"/>
          </w:tcPr>
          <w:p w14:paraId="6122F5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商品名称</w:t>
            </w:r>
          </w:p>
        </w:tc>
      </w:tr>
      <w:tr w14:paraId="04782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6" w:type="dxa"/>
          </w:tcPr>
          <w:p w14:paraId="3053A1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description</w:t>
            </w:r>
          </w:p>
        </w:tc>
        <w:tc>
          <w:tcPr>
            <w:tcW w:w="1795" w:type="dxa"/>
          </w:tcPr>
          <w:p w14:paraId="1D8430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945" w:type="dxa"/>
          </w:tcPr>
          <w:p w14:paraId="0F39CF2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4640" w:type="dxa"/>
          </w:tcPr>
          <w:p w14:paraId="692C10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富文本描述，禁止脚本与交互控件</w:t>
            </w:r>
          </w:p>
        </w:tc>
      </w:tr>
      <w:tr w14:paraId="60017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6" w:type="dxa"/>
          </w:tcPr>
          <w:p w14:paraId="5D9A59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imageUrls</w:t>
            </w:r>
          </w:p>
        </w:tc>
        <w:tc>
          <w:tcPr>
            <w:tcW w:w="1795" w:type="dxa"/>
          </w:tcPr>
          <w:p w14:paraId="05190C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List&lt;String&gt;</w:t>
            </w:r>
          </w:p>
        </w:tc>
        <w:tc>
          <w:tcPr>
            <w:tcW w:w="945" w:type="dxa"/>
          </w:tcPr>
          <w:p w14:paraId="450AFE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4640" w:type="dxa"/>
          </w:tcPr>
          <w:p w14:paraId="3737F92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4.2 上传得到的地址数组，至多 9 条，**第一条为主图**</w:t>
            </w:r>
          </w:p>
        </w:tc>
      </w:tr>
      <w:tr w14:paraId="4AC9B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6" w:type="dxa"/>
          </w:tcPr>
          <w:p w14:paraId="5B4FE8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price</w:t>
            </w:r>
          </w:p>
        </w:tc>
        <w:tc>
          <w:tcPr>
            <w:tcW w:w="1795" w:type="dxa"/>
          </w:tcPr>
          <w:p w14:paraId="612CBA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Number</w:t>
            </w:r>
          </w:p>
        </w:tc>
        <w:tc>
          <w:tcPr>
            <w:tcW w:w="945" w:type="dxa"/>
          </w:tcPr>
          <w:p w14:paraId="632FC6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4640" w:type="dxa"/>
          </w:tcPr>
          <w:p w14:paraId="6649EF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价格，必须大于 0</w:t>
            </w:r>
          </w:p>
        </w:tc>
      </w:tr>
      <w:tr w14:paraId="2AF55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6" w:type="dxa"/>
          </w:tcPr>
          <w:p w14:paraId="2DCAB9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categoryId</w:t>
            </w:r>
          </w:p>
        </w:tc>
        <w:tc>
          <w:tcPr>
            <w:tcW w:w="1795" w:type="dxa"/>
          </w:tcPr>
          <w:p w14:paraId="5F1799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945" w:type="dxa"/>
          </w:tcPr>
          <w:p w14:paraId="3D13E8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4640" w:type="dxa"/>
          </w:tcPr>
          <w:p w14:paraId="38DF38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**二级分类 ID，必填**（AL-CA-4）</w:t>
            </w:r>
          </w:p>
        </w:tc>
      </w:tr>
      <w:tr w14:paraId="5D70A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6" w:type="dxa"/>
          </w:tcPr>
          <w:p w14:paraId="49055C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stock</w:t>
            </w:r>
          </w:p>
        </w:tc>
        <w:tc>
          <w:tcPr>
            <w:tcW w:w="1795" w:type="dxa"/>
          </w:tcPr>
          <w:p w14:paraId="4AB021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945" w:type="dxa"/>
          </w:tcPr>
          <w:p w14:paraId="5D3A0B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4640" w:type="dxa"/>
          </w:tcPr>
          <w:p w14:paraId="13E8EB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库存，必须 ≥ 1（RA4）</w:t>
            </w:r>
          </w:p>
        </w:tc>
      </w:tr>
    </w:tbl>
    <w:p w14:paraId="1A736C07">
      <w:pPr>
        <w:spacing w:before="0" w:after="0"/>
      </w:pPr>
    </w:p>
    <w:p w14:paraId="73DF1ED5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请求体示例：</w:t>
      </w:r>
    </w:p>
    <w:p w14:paraId="37A6ADE1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</w:t>
      </w:r>
    </w:p>
    <w:p w14:paraId="60D5D9CA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"name": "iPhone 15",</w:t>
      </w:r>
    </w:p>
    <w:p w14:paraId="5BE1E811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"description": "&lt;p&gt;全新未拆封&lt;/p&gt;&lt;ul&gt;&lt;li&gt;支持全国联保&lt;/li&gt;&lt;/ul&gt;",</w:t>
      </w:r>
    </w:p>
    <w:p w14:paraId="5D419FE8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"imageUrls": ["https://cdn.example.com/1.jpg", "https://cdn.example.com/2.jpg"],</w:t>
      </w:r>
    </w:p>
    <w:p w14:paraId="1113222B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"price": 5999.00, "categoryId": 5, "stock": 10</w:t>
      </w:r>
    </w:p>
    <w:p w14:paraId="7B0F5A78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}</w:t>
      </w:r>
    </w:p>
    <w:p w14:paraId="5FA094DD">
      <w:pPr>
        <w:spacing w:before="0" w:after="0"/>
      </w:pPr>
    </w:p>
    <w:p w14:paraId="2AD8507C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响应：</w:t>
      </w:r>
    </w:p>
    <w:p w14:paraId="3E71B648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null }</w:t>
      </w:r>
    </w:p>
    <w:p w14:paraId="0742EE19">
      <w:pPr>
        <w:spacing w:before="0" w:after="0"/>
      </w:pPr>
    </w:p>
    <w:p w14:paraId="730EBA32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v2.0 变更：新增 categoryId、stock，imageUrl 改为 imageUrls 数组。</w:t>
      </w:r>
    </w:p>
    <w:p w14:paraId="407A7B22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发布后系统允许同时存在多件在售商品，不再顶替原有在售商品；名称、价格、描述、图片发布后不可修改（A-CL-16），仅库存与所属分类可改（4.12、4.13）。</w:t>
      </w:r>
    </w:p>
    <w:p w14:paraId="1350C4B4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4.4 卖家商品列表（新增）</w:t>
      </w:r>
    </w:p>
    <w:p w14:paraId="1408BA4C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/api/seller/product/list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920"/>
        <w:gridCol w:w="1019"/>
        <w:gridCol w:w="920"/>
        <w:gridCol w:w="5247"/>
      </w:tblGrid>
      <w:tr w14:paraId="0DA03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20" w:type="dxa"/>
            <w:shd w:val="clear" w:color="auto" w:fill="D5E8F0"/>
          </w:tcPr>
          <w:p w14:paraId="522B6A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参数</w:t>
            </w:r>
          </w:p>
        </w:tc>
        <w:tc>
          <w:tcPr>
            <w:tcW w:w="920" w:type="dxa"/>
            <w:shd w:val="clear" w:color="auto" w:fill="D5E8F0"/>
          </w:tcPr>
          <w:p w14:paraId="28603E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位置</w:t>
            </w:r>
          </w:p>
        </w:tc>
        <w:tc>
          <w:tcPr>
            <w:tcW w:w="1019" w:type="dxa"/>
            <w:shd w:val="clear" w:color="auto" w:fill="D5E8F0"/>
          </w:tcPr>
          <w:p w14:paraId="775FA1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920" w:type="dxa"/>
            <w:shd w:val="clear" w:color="auto" w:fill="D5E8F0"/>
          </w:tcPr>
          <w:p w14:paraId="42C03D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5247" w:type="dxa"/>
            <w:shd w:val="clear" w:color="auto" w:fill="D5E8F0"/>
          </w:tcPr>
          <w:p w14:paraId="573325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2D01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0" w:type="dxa"/>
          </w:tcPr>
          <w:p w14:paraId="6ADC96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status</w:t>
            </w:r>
          </w:p>
        </w:tc>
        <w:tc>
          <w:tcPr>
            <w:tcW w:w="920" w:type="dxa"/>
          </w:tcPr>
          <w:p w14:paraId="1A3824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019" w:type="dxa"/>
          </w:tcPr>
          <w:p w14:paraId="2F5F64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920" w:type="dxa"/>
          </w:tcPr>
          <w:p w14:paraId="5812FB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5247" w:type="dxa"/>
          </w:tcPr>
          <w:p w14:paraId="1C2AEEA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ONLINE / FROZEN / OFFLINE，不传返回本人全部商品</w:t>
            </w:r>
          </w:p>
        </w:tc>
      </w:tr>
      <w:tr w14:paraId="6AB3A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0" w:type="dxa"/>
          </w:tcPr>
          <w:p w14:paraId="6F6F60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</w:t>
            </w:r>
          </w:p>
        </w:tc>
        <w:tc>
          <w:tcPr>
            <w:tcW w:w="920" w:type="dxa"/>
          </w:tcPr>
          <w:p w14:paraId="6B3A2F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019" w:type="dxa"/>
          </w:tcPr>
          <w:p w14:paraId="537D22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920" w:type="dxa"/>
          </w:tcPr>
          <w:p w14:paraId="75256F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5247" w:type="dxa"/>
          </w:tcPr>
          <w:p w14:paraId="281DFF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页码，默认 1</w:t>
            </w:r>
          </w:p>
        </w:tc>
      </w:tr>
      <w:tr w14:paraId="2AA19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0" w:type="dxa"/>
          </w:tcPr>
          <w:p w14:paraId="7575C4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size</w:t>
            </w:r>
          </w:p>
        </w:tc>
        <w:tc>
          <w:tcPr>
            <w:tcW w:w="920" w:type="dxa"/>
          </w:tcPr>
          <w:p w14:paraId="13A327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019" w:type="dxa"/>
          </w:tcPr>
          <w:p w14:paraId="29E20C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920" w:type="dxa"/>
          </w:tcPr>
          <w:p w14:paraId="268D4E1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5247" w:type="dxa"/>
          </w:tcPr>
          <w:p w14:paraId="24E21F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每页条数，默认 10</w:t>
            </w:r>
          </w:p>
        </w:tc>
      </w:tr>
    </w:tbl>
    <w:p w14:paraId="4B336A5D">
      <w:pPr>
        <w:spacing w:before="0" w:after="0"/>
      </w:pPr>
    </w:p>
    <w:p w14:paraId="7D93C895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data：PageResult&lt;Product&gt;，按发布时间倒序。仅返回当前登录卖家名下商品。</w:t>
      </w:r>
    </w:p>
    <w:p w14:paraId="2B2736D7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4.5 商品详情（新增）</w:t>
      </w:r>
    </w:p>
    <w:p w14:paraId="3A53FF3D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/api/seller/product/{id}</w:t>
      </w:r>
    </w:p>
    <w:p w14:paraId="5D2F0B3C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路径参数：id（Integer，商品 ID）。响应 data：Product 对象。</w:t>
      </w:r>
    </w:p>
    <w:p w14:paraId="56FCB1A0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越权访问他人商品：{ "code": 500, "msg": "无权限操作该商品" }。</w:t>
      </w:r>
    </w:p>
    <w:p w14:paraId="3598836B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4.6 查看意向队列（FR-08，扩展）</w:t>
      </w:r>
    </w:p>
    <w:p w14:paraId="2CE5DF73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/api/seller/intent/list/{productId}</w:t>
      </w:r>
    </w:p>
    <w:p w14:paraId="27525334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路径参数：productId（Integer，商品 ID）。</w:t>
      </w:r>
    </w:p>
    <w:p w14:paraId="3CC56ED9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data：Intent 数组，按提交时间升序排列；不含口令码字段（卖家原本亦不可见，该机制已整体废除）；新增 buyerUsername、buyerAccountId 便于识别顾客与跳转客户历史。</w:t>
      </w:r>
    </w:p>
    <w:p w14:paraId="0D07F696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</w:t>
      </w:r>
    </w:p>
    <w:p w14:paraId="1A26EDA8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"code": 200, "msg": "success",</w:t>
      </w:r>
    </w:p>
    <w:p w14:paraId="02C45A73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"data": [{</w:t>
      </w:r>
    </w:p>
    <w:p w14:paraId="2F2CADA3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"id": 27, "buyerName": null, "phone": null,</w:t>
      </w:r>
    </w:p>
    <w:p w14:paraId="42E3B1AB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"status": "QUEUED",</w:t>
      </w:r>
    </w:p>
    <w:p w14:paraId="1FA5F64C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"createdAt": "2026-10-23 09:00:00",</w:t>
      </w:r>
    </w:p>
    <w:p w14:paraId="0A8EDBC0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"updatedAt": "2026-10-23 09:00:00",</w:t>
      </w:r>
    </w:p>
    <w:p w14:paraId="03E2358E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"resultAt": null, "productId": 1, "productName": "iPhone 15",</w:t>
      </w:r>
    </w:p>
    <w:p w14:paraId="59481C51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"buyerAccountId": 8, "buyerUsername": "buyer01"</w:t>
      </w:r>
    </w:p>
    <w:p w14:paraId="7E8279F5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}]</w:t>
      </w:r>
    </w:p>
    <w:p w14:paraId="684F21EC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}</w:t>
      </w:r>
    </w:p>
    <w:p w14:paraId="42960CCB">
      <w:pPr>
        <w:spacing w:before="0" w:after="0"/>
      </w:pPr>
    </w:p>
    <w:p w14:paraId="3EFEC4AC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该视图为「按商品意向队列」视图：进行中（TRADING / QUEUED）意向在此查看，与 4.18 客户视图、4.21 历史商品视图三者互不互链（T-22）。</w:t>
      </w:r>
    </w:p>
    <w:p w14:paraId="15F23697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4.7 标记交易结果（FR-09 / FR-10，扩展）</w:t>
      </w:r>
    </w:p>
    <w:p w14:paraId="5BA77D1F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/api/seller/trade/mark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2017"/>
        <w:gridCol w:w="1820"/>
        <w:gridCol w:w="2884"/>
      </w:tblGrid>
      <w:tr w14:paraId="669E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5" w:type="dxa"/>
            <w:shd w:val="clear" w:color="auto" w:fill="D5E8F0"/>
          </w:tcPr>
          <w:p w14:paraId="2E1262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2017" w:type="dxa"/>
            <w:shd w:val="clear" w:color="auto" w:fill="D5E8F0"/>
          </w:tcPr>
          <w:p w14:paraId="2BAA98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1820" w:type="dxa"/>
            <w:shd w:val="clear" w:color="auto" w:fill="D5E8F0"/>
          </w:tcPr>
          <w:p w14:paraId="076BBE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2884" w:type="dxa"/>
            <w:shd w:val="clear" w:color="auto" w:fill="D5E8F0"/>
          </w:tcPr>
          <w:p w14:paraId="785D33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439B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5" w:type="dxa"/>
          </w:tcPr>
          <w:p w14:paraId="42A17C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intentId</w:t>
            </w:r>
          </w:p>
        </w:tc>
        <w:tc>
          <w:tcPr>
            <w:tcW w:w="2017" w:type="dxa"/>
          </w:tcPr>
          <w:p w14:paraId="31D5A8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820" w:type="dxa"/>
          </w:tcPr>
          <w:p w14:paraId="027454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884" w:type="dxa"/>
          </w:tcPr>
          <w:p w14:paraId="525E82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意向 ID</w:t>
            </w:r>
          </w:p>
        </w:tc>
      </w:tr>
      <w:tr w14:paraId="68667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5" w:type="dxa"/>
          </w:tcPr>
          <w:p w14:paraId="051737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operate</w:t>
            </w:r>
          </w:p>
        </w:tc>
        <w:tc>
          <w:tcPr>
            <w:tcW w:w="2017" w:type="dxa"/>
          </w:tcPr>
          <w:p w14:paraId="22074C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1820" w:type="dxa"/>
          </w:tcPr>
          <w:p w14:paraId="746760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884" w:type="dxa"/>
          </w:tcPr>
          <w:p w14:paraId="06B7F3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操作类型，见 1.4</w:t>
            </w:r>
          </w:p>
        </w:tc>
      </w:tr>
    </w:tbl>
    <w:p w14:paraId="741AE36D">
      <w:pPr>
        <w:spacing w:before="0" w:after="0"/>
      </w:pPr>
    </w:p>
    <w:p w14:paraId="21F7C3F2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请求体示例：</w:t>
      </w:r>
    </w:p>
    <w:p w14:paraId="208A3526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"intentId": 27, "operate": "SUCCESS" }</w:t>
      </w:r>
    </w:p>
    <w:p w14:paraId="70A7A7F2">
      <w:pPr>
        <w:spacing w:before="0" w:after="0"/>
      </w:pPr>
    </w:p>
    <w:p w14:paraId="03F7FFC8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响应：</w:t>
      </w:r>
    </w:p>
    <w:p w14:paraId="55EBCE35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null }</w:t>
      </w:r>
    </w:p>
    <w:p w14:paraId="0265464C">
      <w:pPr>
        <w:spacing w:before="0" w:after="0"/>
      </w:pPr>
    </w:p>
    <w:p w14:paraId="35187C3A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各操作语义：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5218"/>
        <w:gridCol w:w="568"/>
        <w:gridCol w:w="2521"/>
      </w:tblGrid>
      <w:tr w14:paraId="024ED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19" w:type="dxa"/>
            <w:shd w:val="clear" w:color="auto" w:fill="D5E8F0"/>
          </w:tcPr>
          <w:p w14:paraId="777285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operate</w:t>
            </w:r>
          </w:p>
        </w:tc>
        <w:tc>
          <w:tcPr>
            <w:tcW w:w="5218" w:type="dxa"/>
            <w:shd w:val="clear" w:color="auto" w:fill="D5E8F0"/>
          </w:tcPr>
          <w:p w14:paraId="660DB7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后端行为</w:t>
            </w:r>
          </w:p>
        </w:tc>
        <w:tc>
          <w:tcPr>
            <w:tcW w:w="568" w:type="dxa"/>
            <w:shd w:val="clear" w:color="auto" w:fill="D5E8F0"/>
          </w:tcPr>
          <w:p w14:paraId="482922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库存</w:t>
            </w:r>
          </w:p>
        </w:tc>
        <w:tc>
          <w:tcPr>
            <w:tcW w:w="2521" w:type="dxa"/>
            <w:shd w:val="clear" w:color="auto" w:fill="D5E8F0"/>
          </w:tcPr>
          <w:p w14:paraId="3F6D5D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商品状态</w:t>
            </w:r>
          </w:p>
        </w:tc>
      </w:tr>
      <w:tr w14:paraId="2D700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40A5D1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START</w:t>
            </w:r>
          </w:p>
        </w:tc>
        <w:tc>
          <w:tcPr>
            <w:tcW w:w="5218" w:type="dxa"/>
          </w:tcPr>
          <w:p w14:paraId="5CBFE8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卖家确认与**队列当前首条 QUEUED 意向**进入交易（替代基线自动递补）；意向置 TRADING，商品自动冻结</w:t>
            </w:r>
          </w:p>
        </w:tc>
        <w:tc>
          <w:tcPr>
            <w:tcW w:w="568" w:type="dxa"/>
          </w:tcPr>
          <w:p w14:paraId="438BE6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不变</w:t>
            </w:r>
          </w:p>
        </w:tc>
        <w:tc>
          <w:tcPr>
            <w:tcW w:w="2521" w:type="dxa"/>
          </w:tcPr>
          <w:p w14:paraId="4EC240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ONLINE → FROZEN</w:t>
            </w:r>
          </w:p>
        </w:tc>
      </w:tr>
      <w:tr w14:paraId="32E57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02E199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SUCCESS</w:t>
            </w:r>
          </w:p>
        </w:tc>
        <w:tc>
          <w:tcPr>
            <w:tcW w:w="5218" w:type="dxa"/>
          </w:tcPr>
          <w:p w14:paraId="276101E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意向置 SUCCESS，写入 resultAt</w:t>
            </w:r>
          </w:p>
        </w:tc>
        <w:tc>
          <w:tcPr>
            <w:tcW w:w="568" w:type="dxa"/>
          </w:tcPr>
          <w:p w14:paraId="17690F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减 1</w:t>
            </w:r>
          </w:p>
        </w:tc>
        <w:tc>
          <w:tcPr>
            <w:tcW w:w="2521" w:type="dxa"/>
          </w:tcPr>
          <w:p w14:paraId="2EDEEA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FROZEN → OFFLINE（RA1，无需先解冻）</w:t>
            </w:r>
          </w:p>
        </w:tc>
      </w:tr>
      <w:tr w14:paraId="53E54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0EAAAC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FAILURE</w:t>
            </w:r>
          </w:p>
        </w:tc>
        <w:tc>
          <w:tcPr>
            <w:tcW w:w="5218" w:type="dxa"/>
          </w:tcPr>
          <w:p w14:paraId="303095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意向置 FAILED，写入 resultAt</w:t>
            </w:r>
          </w:p>
        </w:tc>
        <w:tc>
          <w:tcPr>
            <w:tcW w:w="568" w:type="dxa"/>
          </w:tcPr>
          <w:p w14:paraId="672AEF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不变</w:t>
            </w:r>
          </w:p>
        </w:tc>
        <w:tc>
          <w:tcPr>
            <w:tcW w:w="2521" w:type="dxa"/>
          </w:tcPr>
          <w:p w14:paraId="1999DD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解冻回 ONLINE（仅当本次交易由 START 冻结）</w:t>
            </w:r>
          </w:p>
        </w:tc>
      </w:tr>
      <w:tr w14:paraId="612D1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3D75AD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RE_QUEUE</w:t>
            </w:r>
          </w:p>
        </w:tc>
        <w:tc>
          <w:tcPr>
            <w:tcW w:w="5218" w:type="dxa"/>
          </w:tcPr>
          <w:p w14:paraId="354918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意向置回 QUEUED，**回到队尾**（刷新 createdAt）</w:t>
            </w:r>
          </w:p>
        </w:tc>
        <w:tc>
          <w:tcPr>
            <w:tcW w:w="568" w:type="dxa"/>
          </w:tcPr>
          <w:p w14:paraId="1DA49A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不变</w:t>
            </w:r>
          </w:p>
        </w:tc>
        <w:tc>
          <w:tcPr>
            <w:tcW w:w="2521" w:type="dxa"/>
          </w:tcPr>
          <w:p w14:paraId="59B73A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解冻回 ONLINE</w:t>
            </w:r>
          </w:p>
        </w:tc>
      </w:tr>
      <w:tr w14:paraId="61ED4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</w:tcPr>
          <w:p w14:paraId="7DAD49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CANCEL</w:t>
            </w:r>
          </w:p>
        </w:tc>
        <w:tc>
          <w:tcPr>
            <w:tcW w:w="5218" w:type="dxa"/>
          </w:tcPr>
          <w:p w14:paraId="0EC1D4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保留取值：意向置 CANCELLED（仅用于存量匿名意向归档数据）</w:t>
            </w:r>
          </w:p>
        </w:tc>
        <w:tc>
          <w:tcPr>
            <w:tcW w:w="568" w:type="dxa"/>
          </w:tcPr>
          <w:p w14:paraId="37E5F6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不变</w:t>
            </w:r>
          </w:p>
        </w:tc>
        <w:tc>
          <w:tcPr>
            <w:tcW w:w="2521" w:type="dxa"/>
          </w:tcPr>
          <w:p w14:paraId="65E265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不变</w:t>
            </w:r>
          </w:p>
        </w:tc>
      </w:tr>
    </w:tbl>
    <w:p w14:paraId="3D9CB131">
      <w:pPr>
        <w:spacing w:before="0" w:after="0"/>
      </w:pPr>
    </w:p>
    <w:p w14:paraId="122462B8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失败场景：</w:t>
      </w:r>
    </w:p>
    <w:p w14:paraId="1C0ABE76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500, "msg": "只能与队首买家进行交易", "data": null }</w:t>
      </w:r>
    </w:p>
    <w:p w14:paraId="368A0A4E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500, "msg": "该商品已有交易在进行中", "data": null }</w:t>
      </w:r>
    </w:p>
    <w:p w14:paraId="0C665C18">
      <w:pPr>
        <w:spacing w:before="0" w:after="0"/>
      </w:pPr>
    </w:p>
    <w:p w14:paraId="2A6ED409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每个商品独立一条队列、严格先到先得，卖家不能挑人、不能跳过队首（RA2）；每商品同时仅 1 笔交易，不同商品可并行（FR-A13）；库存归零自动下架由后端在 SUCCESS 且库存减至 0 时触发（RA4）。</w:t>
      </w:r>
    </w:p>
    <w:p w14:paraId="498D577D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4.8 手动冻结商品（FR-11）</w:t>
      </w:r>
    </w:p>
    <w:p w14:paraId="1EA2DEB1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/api/seller/product/freeze/{id}</w:t>
      </w:r>
    </w:p>
    <w:p w14:paraId="0E0D1068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路径参数：id（Integer，商品 ID）。响应：</w:t>
      </w:r>
    </w:p>
    <w:p w14:paraId="1022D744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null }</w:t>
      </w:r>
    </w:p>
    <w:p w14:paraId="7CC8FF97">
      <w:pPr>
        <w:spacing w:before="0" w:after="0"/>
      </w:pPr>
    </w:p>
    <w:p w14:paraId="59B5642E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4.9 手动解冻商品（FR-11）</w:t>
      </w:r>
    </w:p>
    <w:p w14:paraId="4AF08367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/api/seller/product/unfreeze/{id}</w:t>
      </w:r>
    </w:p>
    <w:p w14:paraId="694CCC62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路径参数：id（Integer，商品 ID）。仅对手动冻结的商品有效。响应同 4.8。</w:t>
      </w:r>
    </w:p>
    <w:p w14:paraId="17C27CD4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4.10 手动下架商品（FR-12 / FR-A12）</w:t>
      </w:r>
    </w:p>
    <w:p w14:paraId="4B552249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/api/seller/product/off/{id}</w:t>
      </w:r>
    </w:p>
    <w:p w14:paraId="5B0717FE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路径参数：id（Integer，商品 ID）。</w:t>
      </w:r>
    </w:p>
    <w:p w14:paraId="2EC44DDC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前置条件：商品处于 ONLINE 且当前无交易中（无 TRADING 意向），否则返回 { "code": 500, "msg": "该商品存在进行中的交易，无法下架" }。</w:t>
      </w:r>
    </w:p>
    <w:p w14:paraId="0BDBED17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下架后买家端立即不可见、不可打开详情、不可提交意向。</w:t>
      </w:r>
    </w:p>
    <w:p w14:paraId="0E6A9A6D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队内未成交意向处理按待确认项 T-23 团队暂定方案：统一作废并标记 FAILED，队列清空（实现保留可切换出口）。</w:t>
      </w:r>
    </w:p>
    <w:p w14:paraId="78DAC07F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null }</w:t>
      </w:r>
    </w:p>
    <w:p w14:paraId="36ED96BF">
      <w:pPr>
        <w:spacing w:before="0" w:after="0"/>
      </w:pPr>
    </w:p>
    <w:p w14:paraId="32B9F08F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4.11 手动上架商品（FR-A12，新增）</w:t>
      </w:r>
    </w:p>
    <w:p w14:paraId="6F87BAD8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/api/seller/product/on/{id}</w:t>
      </w:r>
    </w:p>
    <w:p w14:paraId="1FD80196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路径参数：id（Integer，商品 ID）。</w:t>
      </w:r>
    </w:p>
    <w:p w14:paraId="1E019282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前置条件：商品处于 OFFLINE 且 stock &gt; 0，库存为 0 时返回 { "code": 500, "msg": "库存为 0，请先补充库存" }。上架后恢复 ONLINE，无需重新发布。</w:t>
      </w:r>
    </w:p>
    <w:p w14:paraId="1A6B7039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null }</w:t>
      </w:r>
    </w:p>
    <w:p w14:paraId="063CEDE5">
      <w:pPr>
        <w:spacing w:before="0" w:after="0"/>
      </w:pPr>
    </w:p>
    <w:p w14:paraId="5D152368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补充库存后系统不会自动上架（RA4），必须调用本接口。</w:t>
      </w:r>
    </w:p>
    <w:p w14:paraId="21891A8B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4.12 修改库存（FR-A09，新增）</w:t>
      </w:r>
    </w:p>
    <w:p w14:paraId="0B49DA9F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/api/seller/product/stock/{id}?stock={stock}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240"/>
        <w:gridCol w:w="1375"/>
        <w:gridCol w:w="1240"/>
        <w:gridCol w:w="3931"/>
      </w:tblGrid>
      <w:tr w14:paraId="34DC6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0" w:type="dxa"/>
            <w:shd w:val="clear" w:color="auto" w:fill="D5E8F0"/>
          </w:tcPr>
          <w:p w14:paraId="1B0C5D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参数</w:t>
            </w:r>
          </w:p>
        </w:tc>
        <w:tc>
          <w:tcPr>
            <w:tcW w:w="1240" w:type="dxa"/>
            <w:shd w:val="clear" w:color="auto" w:fill="D5E8F0"/>
          </w:tcPr>
          <w:p w14:paraId="6ACC79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位置</w:t>
            </w:r>
          </w:p>
        </w:tc>
        <w:tc>
          <w:tcPr>
            <w:tcW w:w="1375" w:type="dxa"/>
            <w:shd w:val="clear" w:color="auto" w:fill="D5E8F0"/>
          </w:tcPr>
          <w:p w14:paraId="11B2A5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1240" w:type="dxa"/>
            <w:shd w:val="clear" w:color="auto" w:fill="D5E8F0"/>
          </w:tcPr>
          <w:p w14:paraId="343561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3931" w:type="dxa"/>
            <w:shd w:val="clear" w:color="auto" w:fill="D5E8F0"/>
          </w:tcPr>
          <w:p w14:paraId="378574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04636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 w14:paraId="4E1646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id</w:t>
            </w:r>
          </w:p>
        </w:tc>
        <w:tc>
          <w:tcPr>
            <w:tcW w:w="1240" w:type="dxa"/>
          </w:tcPr>
          <w:p w14:paraId="2B1E4A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</w:t>
            </w:r>
          </w:p>
        </w:tc>
        <w:tc>
          <w:tcPr>
            <w:tcW w:w="1375" w:type="dxa"/>
          </w:tcPr>
          <w:p w14:paraId="279F23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240" w:type="dxa"/>
          </w:tcPr>
          <w:p w14:paraId="42B3CE3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3931" w:type="dxa"/>
          </w:tcPr>
          <w:p w14:paraId="6A0F1AF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 ID</w:t>
            </w:r>
          </w:p>
        </w:tc>
      </w:tr>
      <w:tr w14:paraId="426C8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 w14:paraId="35D34A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stock</w:t>
            </w:r>
          </w:p>
        </w:tc>
        <w:tc>
          <w:tcPr>
            <w:tcW w:w="1240" w:type="dxa"/>
          </w:tcPr>
          <w:p w14:paraId="10F83B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375" w:type="dxa"/>
          </w:tcPr>
          <w:p w14:paraId="3F7BAA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240" w:type="dxa"/>
          </w:tcPr>
          <w:p w14:paraId="3364C5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3931" w:type="dxa"/>
          </w:tcPr>
          <w:p w14:paraId="41E6F83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目标库存，非负整数，最低 0，不允许负值</w:t>
            </w:r>
          </w:p>
        </w:tc>
      </w:tr>
    </w:tbl>
    <w:p w14:paraId="6A55D549">
      <w:pPr>
        <w:spacing w:before="0" w:after="0"/>
      </w:pPr>
    </w:p>
    <w:p w14:paraId="65446003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说明：库存调整为 0 时商品自动置为 OFFLINE，但恢复正数后仍需调用 4.11 手动上架；库存不限制排队人数，冻结与排队均不占库存。审计时间戳由后端记录（CA-3、NFR-A06）。</w:t>
      </w:r>
    </w:p>
    <w:p w14:paraId="51539EF3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null }</w:t>
      </w:r>
    </w:p>
    <w:p w14:paraId="0EF25927">
      <w:pPr>
        <w:spacing w:before="0" w:after="0"/>
      </w:pPr>
    </w:p>
    <w:p w14:paraId="36438F6A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4.13 改挂商品分类（FR-A08 / A-CL-16，新增）</w:t>
      </w:r>
    </w:p>
    <w:p w14:paraId="5B0C9BBD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/api/seller/product/recategory/{id}?categoryId={categoryId}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337"/>
        <w:gridCol w:w="1482"/>
        <w:gridCol w:w="1337"/>
        <w:gridCol w:w="2753"/>
      </w:tblGrid>
      <w:tr w14:paraId="61683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17" w:type="dxa"/>
            <w:shd w:val="clear" w:color="auto" w:fill="D5E8F0"/>
          </w:tcPr>
          <w:p w14:paraId="246DA2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参数</w:t>
            </w:r>
          </w:p>
        </w:tc>
        <w:tc>
          <w:tcPr>
            <w:tcW w:w="1337" w:type="dxa"/>
            <w:shd w:val="clear" w:color="auto" w:fill="D5E8F0"/>
          </w:tcPr>
          <w:p w14:paraId="0F31C4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位置</w:t>
            </w:r>
          </w:p>
        </w:tc>
        <w:tc>
          <w:tcPr>
            <w:tcW w:w="1482" w:type="dxa"/>
            <w:shd w:val="clear" w:color="auto" w:fill="D5E8F0"/>
          </w:tcPr>
          <w:p w14:paraId="2AFFB7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1337" w:type="dxa"/>
            <w:shd w:val="clear" w:color="auto" w:fill="D5E8F0"/>
          </w:tcPr>
          <w:p w14:paraId="7650D0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2753" w:type="dxa"/>
            <w:shd w:val="clear" w:color="auto" w:fill="D5E8F0"/>
          </w:tcPr>
          <w:p w14:paraId="3C2392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4F83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7" w:type="dxa"/>
          </w:tcPr>
          <w:p w14:paraId="14B24CD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id</w:t>
            </w:r>
          </w:p>
        </w:tc>
        <w:tc>
          <w:tcPr>
            <w:tcW w:w="1337" w:type="dxa"/>
          </w:tcPr>
          <w:p w14:paraId="5DD43A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</w:t>
            </w:r>
          </w:p>
        </w:tc>
        <w:tc>
          <w:tcPr>
            <w:tcW w:w="1482" w:type="dxa"/>
          </w:tcPr>
          <w:p w14:paraId="448825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337" w:type="dxa"/>
          </w:tcPr>
          <w:p w14:paraId="78E99C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753" w:type="dxa"/>
          </w:tcPr>
          <w:p w14:paraId="6742EE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 ID</w:t>
            </w:r>
          </w:p>
        </w:tc>
      </w:tr>
      <w:tr w14:paraId="7F71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7" w:type="dxa"/>
          </w:tcPr>
          <w:p w14:paraId="227003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categoryId</w:t>
            </w:r>
          </w:p>
        </w:tc>
        <w:tc>
          <w:tcPr>
            <w:tcW w:w="1337" w:type="dxa"/>
          </w:tcPr>
          <w:p w14:paraId="53D46B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482" w:type="dxa"/>
          </w:tcPr>
          <w:p w14:paraId="28A5BA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337" w:type="dxa"/>
          </w:tcPr>
          <w:p w14:paraId="71D469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753" w:type="dxa"/>
          </w:tcPr>
          <w:p w14:paraId="230AAC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目标**二级**分类 ID</w:t>
            </w:r>
          </w:p>
        </w:tc>
      </w:tr>
    </w:tbl>
    <w:p w14:paraId="3ED053DA">
      <w:pPr>
        <w:spacing w:before="0" w:after="0"/>
      </w:pPr>
    </w:p>
    <w:p w14:paraId="0F51B162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响应：</w:t>
      </w:r>
    </w:p>
    <w:p w14:paraId="31EC3F03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null }</w:t>
      </w:r>
    </w:p>
    <w:p w14:paraId="2510E82F">
      <w:pPr>
        <w:spacing w:before="0" w:after="0"/>
      </w:pPr>
    </w:p>
    <w:p w14:paraId="70C3F3B3">
      <w:pPr>
        <w:pBdr>
          <w:left w:val="single" w:color="2E75B6" w:sz="18" w:space="6"/>
        </w:pBdr>
        <w:shd w:val="clear" w:color="auto" w:fill="EAF3F9"/>
        <w:spacing w:before="80" w:after="120" w:line="264" w:lineRule="auto"/>
        <w:ind w:left="170" w:right="85"/>
      </w:pPr>
      <w:r>
        <w:rPr>
          <w:rFonts w:ascii="微软雅黑" w:hAnsi="微软雅黑" w:eastAsia="微软雅黑"/>
          <w:b w:val="0"/>
          <w:i/>
          <w:color w:val="35506B"/>
          <w:sz w:val="20"/>
        </w:rPr>
        <w:t>编辑边界：卖家仅可修改库存数量与所属类别；名称、价格、描述、图片发布后不可修改，改动需走「手动下架 → 重新发布」。</w:t>
      </w:r>
    </w:p>
    <w:p w14:paraId="3521974D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4.14 分类树（FR-A08，新增）</w:t>
      </w:r>
    </w:p>
    <w:p w14:paraId="052855E2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/api/seller/category/tree</w:t>
      </w:r>
    </w:p>
    <w:p w14:paraId="5B593CC0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请求参数：无。</w:t>
      </w:r>
    </w:p>
    <w:p w14:paraId="73AABB80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data：Category 数组（两级），含 productCount，便于删除前判断是否需先移除或改挂商品。</w:t>
      </w:r>
    </w:p>
    <w:p w14:paraId="378E3637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</w:t>
      </w:r>
    </w:p>
    <w:p w14:paraId="3B67AF61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"code": 200, "msg": "success",</w:t>
      </w:r>
    </w:p>
    <w:p w14:paraId="2858DB0C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"data": [</w:t>
      </w:r>
    </w:p>
    <w:p w14:paraId="3FA86F73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{ "id": 1, "parentId": 0, "categoryName": "手机数码", "productCount": 3,</w:t>
      </w:r>
    </w:p>
    <w:p w14:paraId="27CBD5CD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"children": [ { "id": 5, "parentId": 1, "categoryName": "手机", "productCount": 2 } ] }</w:t>
      </w:r>
    </w:p>
    <w:p w14:paraId="7FB614FF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]</w:t>
      </w:r>
    </w:p>
    <w:p w14:paraId="04C336F5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}</w:t>
      </w:r>
    </w:p>
    <w:p w14:paraId="01E34107">
      <w:pPr>
        <w:spacing w:before="0" w:after="0"/>
      </w:pPr>
    </w:p>
    <w:p w14:paraId="2F1D14EB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4.15 新增分类（FR-A08，新增）</w:t>
      </w:r>
    </w:p>
    <w:p w14:paraId="63942322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/api/seller/category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9"/>
        <w:gridCol w:w="1493"/>
        <w:gridCol w:w="1347"/>
        <w:gridCol w:w="3627"/>
      </w:tblGrid>
      <w:tr w14:paraId="68118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9" w:type="dxa"/>
            <w:shd w:val="clear" w:color="auto" w:fill="D5E8F0"/>
          </w:tcPr>
          <w:p w14:paraId="40EB28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1493" w:type="dxa"/>
            <w:shd w:val="clear" w:color="auto" w:fill="D5E8F0"/>
          </w:tcPr>
          <w:p w14:paraId="1C3385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1347" w:type="dxa"/>
            <w:shd w:val="clear" w:color="auto" w:fill="D5E8F0"/>
          </w:tcPr>
          <w:p w14:paraId="435B18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3627" w:type="dxa"/>
            <w:shd w:val="clear" w:color="auto" w:fill="D5E8F0"/>
          </w:tcPr>
          <w:p w14:paraId="34147A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77719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9" w:type="dxa"/>
          </w:tcPr>
          <w:p w14:paraId="48A552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parentId</w:t>
            </w:r>
          </w:p>
        </w:tc>
        <w:tc>
          <w:tcPr>
            <w:tcW w:w="1493" w:type="dxa"/>
          </w:tcPr>
          <w:p w14:paraId="63B6D8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347" w:type="dxa"/>
          </w:tcPr>
          <w:p w14:paraId="1623BD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3627" w:type="dxa"/>
          </w:tcPr>
          <w:p w14:paraId="271164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父分类 ID；为空表示新建一级分类</w:t>
            </w:r>
          </w:p>
        </w:tc>
      </w:tr>
      <w:tr w14:paraId="73848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9" w:type="dxa"/>
          </w:tcPr>
          <w:p w14:paraId="25BFFE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categoryName</w:t>
            </w:r>
          </w:p>
        </w:tc>
        <w:tc>
          <w:tcPr>
            <w:tcW w:w="1493" w:type="dxa"/>
          </w:tcPr>
          <w:p w14:paraId="3B333C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1347" w:type="dxa"/>
          </w:tcPr>
          <w:p w14:paraId="45706E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3627" w:type="dxa"/>
          </w:tcPr>
          <w:p w14:paraId="7F2051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分类名称</w:t>
            </w:r>
          </w:p>
        </w:tc>
      </w:tr>
    </w:tbl>
    <w:p w14:paraId="48ED5849">
      <w:pPr>
        <w:spacing w:before="0" w:after="0"/>
      </w:pPr>
    </w:p>
    <w:p w14:paraId="4F7B3C68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null }</w:t>
      </w:r>
    </w:p>
    <w:p w14:paraId="16EAA569">
      <w:pPr>
        <w:spacing w:before="0" w:after="0"/>
      </w:pPr>
    </w:p>
    <w:p w14:paraId="2CF8DCF7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4.16 重命名分类（FR-A08，新增）</w:t>
      </w:r>
    </w:p>
    <w:p w14:paraId="62303A79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/api/seller/category/rename/{id}?categoryName={categoryName}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4"/>
        <w:gridCol w:w="1802"/>
        <w:gridCol w:w="1997"/>
        <w:gridCol w:w="1803"/>
      </w:tblGrid>
      <w:tr w14:paraId="24877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24" w:type="dxa"/>
            <w:shd w:val="clear" w:color="auto" w:fill="D5E8F0"/>
          </w:tcPr>
          <w:p w14:paraId="2A864D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参数</w:t>
            </w:r>
          </w:p>
        </w:tc>
        <w:tc>
          <w:tcPr>
            <w:tcW w:w="1802" w:type="dxa"/>
            <w:shd w:val="clear" w:color="auto" w:fill="D5E8F0"/>
          </w:tcPr>
          <w:p w14:paraId="033CE4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位置</w:t>
            </w:r>
          </w:p>
        </w:tc>
        <w:tc>
          <w:tcPr>
            <w:tcW w:w="1997" w:type="dxa"/>
            <w:shd w:val="clear" w:color="auto" w:fill="D5E8F0"/>
          </w:tcPr>
          <w:p w14:paraId="587513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1803" w:type="dxa"/>
            <w:shd w:val="clear" w:color="auto" w:fill="D5E8F0"/>
          </w:tcPr>
          <w:p w14:paraId="50A83A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</w:tr>
      <w:tr w14:paraId="713A2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4" w:type="dxa"/>
          </w:tcPr>
          <w:p w14:paraId="2F335C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id</w:t>
            </w:r>
          </w:p>
        </w:tc>
        <w:tc>
          <w:tcPr>
            <w:tcW w:w="1802" w:type="dxa"/>
          </w:tcPr>
          <w:p w14:paraId="7019C9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</w:t>
            </w:r>
          </w:p>
        </w:tc>
        <w:tc>
          <w:tcPr>
            <w:tcW w:w="1997" w:type="dxa"/>
          </w:tcPr>
          <w:p w14:paraId="24CCCF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803" w:type="dxa"/>
          </w:tcPr>
          <w:p w14:paraId="770C52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 w14:paraId="44B13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4" w:type="dxa"/>
          </w:tcPr>
          <w:p w14:paraId="57BD72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categoryName</w:t>
            </w:r>
          </w:p>
        </w:tc>
        <w:tc>
          <w:tcPr>
            <w:tcW w:w="1802" w:type="dxa"/>
          </w:tcPr>
          <w:p w14:paraId="622251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997" w:type="dxa"/>
          </w:tcPr>
          <w:p w14:paraId="7054A7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1803" w:type="dxa"/>
          </w:tcPr>
          <w:p w14:paraId="2208E7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</w:tbl>
    <w:p w14:paraId="1C8AA155">
      <w:pPr>
        <w:spacing w:before="0" w:after="0"/>
      </w:pPr>
    </w:p>
    <w:p w14:paraId="2036EA7C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响应同 4.15。分类仅支持新增、重命名、删除三种操作，不支持移动 / 改归属；无平台管理员角色。</w:t>
      </w:r>
    </w:p>
    <w:p w14:paraId="61963A44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4.17 删除分类（FR-A08，新增）</w:t>
      </w:r>
    </w:p>
    <w:p w14:paraId="164F7527">
      <w:pPr>
        <w:pBdr>
          <w:left w:val="single" w:color="C00000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00000"/>
          <w:sz w:val="21"/>
        </w:rPr>
        <w:t xml:space="preserve">DELETE </w:t>
      </w:r>
      <w:r>
        <w:rPr>
          <w:rFonts w:ascii="Consolas" w:hAnsi="Consolas" w:eastAsia="微软雅黑"/>
          <w:b/>
          <w:sz w:val="21"/>
        </w:rPr>
        <w:t>/api/seller/category/{id}</w:t>
      </w:r>
    </w:p>
    <w:p w14:paraId="1CE088E4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路径参数：id（Integer，分类 ID）。</w:t>
      </w:r>
    </w:p>
    <w:p w14:paraId="2A8670AB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前置条件：该分类及其子分类下不存在任何商品，否则拦截。</w:t>
      </w:r>
    </w:p>
    <w:p w14:paraId="60672ADA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500, "msg": "该分类下存在商品，请先将商品移除或改挂到其他分类", "data": null }</w:t>
      </w:r>
    </w:p>
    <w:p w14:paraId="09D00830">
      <w:pPr>
        <w:spacing w:before="0" w:after="0"/>
      </w:pPr>
    </w:p>
    <w:p w14:paraId="4A17A7FF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成功响应：</w:t>
      </w:r>
    </w:p>
    <w:p w14:paraId="38864EB6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null }</w:t>
      </w:r>
    </w:p>
    <w:p w14:paraId="7D26FF5E">
      <w:pPr>
        <w:spacing w:before="0" w:after="0"/>
      </w:pPr>
    </w:p>
    <w:p w14:paraId="4F829775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4.18 客户列表（FR-A11，新增）</w:t>
      </w:r>
    </w:p>
    <w:p w14:paraId="14C3BB7E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/api/seller/customer/list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1585"/>
        <w:gridCol w:w="1757"/>
        <w:gridCol w:w="1585"/>
        <w:gridCol w:w="2514"/>
      </w:tblGrid>
      <w:tr w14:paraId="17643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5" w:type="dxa"/>
            <w:shd w:val="clear" w:color="auto" w:fill="D5E8F0"/>
          </w:tcPr>
          <w:p w14:paraId="720558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参数</w:t>
            </w:r>
          </w:p>
        </w:tc>
        <w:tc>
          <w:tcPr>
            <w:tcW w:w="1585" w:type="dxa"/>
            <w:shd w:val="clear" w:color="auto" w:fill="D5E8F0"/>
          </w:tcPr>
          <w:p w14:paraId="2971F7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位置</w:t>
            </w:r>
          </w:p>
        </w:tc>
        <w:tc>
          <w:tcPr>
            <w:tcW w:w="1757" w:type="dxa"/>
            <w:shd w:val="clear" w:color="auto" w:fill="D5E8F0"/>
          </w:tcPr>
          <w:p w14:paraId="2A7F5C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1585" w:type="dxa"/>
            <w:shd w:val="clear" w:color="auto" w:fill="D5E8F0"/>
          </w:tcPr>
          <w:p w14:paraId="510FA1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2514" w:type="dxa"/>
            <w:shd w:val="clear" w:color="auto" w:fill="D5E8F0"/>
          </w:tcPr>
          <w:p w14:paraId="4BBCE52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1E081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5" w:type="dxa"/>
          </w:tcPr>
          <w:p w14:paraId="1CD153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</w:t>
            </w:r>
          </w:p>
        </w:tc>
        <w:tc>
          <w:tcPr>
            <w:tcW w:w="1585" w:type="dxa"/>
          </w:tcPr>
          <w:p w14:paraId="59170E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757" w:type="dxa"/>
          </w:tcPr>
          <w:p w14:paraId="258549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585" w:type="dxa"/>
          </w:tcPr>
          <w:p w14:paraId="24E60E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514" w:type="dxa"/>
          </w:tcPr>
          <w:p w14:paraId="1884AB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页码，默认 1</w:t>
            </w:r>
          </w:p>
        </w:tc>
      </w:tr>
      <w:tr w14:paraId="0B59E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5" w:type="dxa"/>
          </w:tcPr>
          <w:p w14:paraId="46D252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size</w:t>
            </w:r>
          </w:p>
        </w:tc>
        <w:tc>
          <w:tcPr>
            <w:tcW w:w="1585" w:type="dxa"/>
          </w:tcPr>
          <w:p w14:paraId="4D4973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757" w:type="dxa"/>
          </w:tcPr>
          <w:p w14:paraId="2BB148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585" w:type="dxa"/>
          </w:tcPr>
          <w:p w14:paraId="523164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514" w:type="dxa"/>
          </w:tcPr>
          <w:p w14:paraId="0C67A4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每页条数，默认 10</w:t>
            </w:r>
          </w:p>
        </w:tc>
      </w:tr>
    </w:tbl>
    <w:p w14:paraId="44C35DE9">
      <w:pPr>
        <w:spacing w:before="0" w:after="0"/>
      </w:pPr>
    </w:p>
    <w:p w14:paraId="755A75CB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data：PageResult&lt;CustomerVO&gt;。</w:t>
      </w:r>
    </w:p>
    <w:p w14:paraId="4942771F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「全部顾客」= 系统全部注册账号（含从未下单者，不含未注册访客）；按注册时间倒序；不支持搜索 / 筛选 / 导出（T-20）；电话明文不脱敏；密码在任何接口均不返回（CA-8）。</w:t>
      </w:r>
    </w:p>
    <w:p w14:paraId="7DA6F0D6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</w:t>
      </w:r>
    </w:p>
    <w:p w14:paraId="4A6F8DFA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"code": 200, "msg": "success",</w:t>
      </w:r>
    </w:p>
    <w:p w14:paraId="437218A8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"data": {</w:t>
      </w:r>
    </w:p>
    <w:p w14:paraId="3095AEB6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"list": [{</w:t>
      </w:r>
    </w:p>
    <w:p w14:paraId="714F2754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"username": "buyer01", "phone": "13800138000",</w:t>
      </w:r>
    </w:p>
    <w:p w14:paraId="6C5DC971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"defaultTradeLocation": "图书馆正门",</w:t>
      </w:r>
    </w:p>
    <w:p w14:paraId="207E76DD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"createdAt": "2026-10-10 20:15:00"</w:t>
      </w:r>
    </w:p>
    <w:p w14:paraId="4E3C5B61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}],</w:t>
      </w:r>
    </w:p>
    <w:p w14:paraId="517CB491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"total": 1, "page": 1, "size": 10</w:t>
      </w:r>
    </w:p>
    <w:p w14:paraId="762314B5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}</w:t>
      </w:r>
    </w:p>
    <w:p w14:paraId="419875A3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}</w:t>
      </w:r>
    </w:p>
    <w:p w14:paraId="3185FF59">
      <w:pPr>
        <w:spacing w:before="0" w:after="0"/>
      </w:pPr>
    </w:p>
    <w:p w14:paraId="20C751E2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4.19 客户购买历史（FR-A11，新增）</w:t>
      </w:r>
    </w:p>
    <w:p w14:paraId="53999223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/api/seller/customer/{username}/history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514"/>
        <w:gridCol w:w="1678"/>
        <w:gridCol w:w="1514"/>
        <w:gridCol w:w="2402"/>
      </w:tblGrid>
      <w:tr w14:paraId="022A5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18" w:type="dxa"/>
            <w:shd w:val="clear" w:color="auto" w:fill="D5E8F0"/>
          </w:tcPr>
          <w:p w14:paraId="305064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参数</w:t>
            </w:r>
          </w:p>
        </w:tc>
        <w:tc>
          <w:tcPr>
            <w:tcW w:w="1514" w:type="dxa"/>
            <w:shd w:val="clear" w:color="auto" w:fill="D5E8F0"/>
          </w:tcPr>
          <w:p w14:paraId="326084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位置</w:t>
            </w:r>
          </w:p>
        </w:tc>
        <w:tc>
          <w:tcPr>
            <w:tcW w:w="1678" w:type="dxa"/>
            <w:shd w:val="clear" w:color="auto" w:fill="D5E8F0"/>
          </w:tcPr>
          <w:p w14:paraId="1E974E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1514" w:type="dxa"/>
            <w:shd w:val="clear" w:color="auto" w:fill="D5E8F0"/>
          </w:tcPr>
          <w:p w14:paraId="5322CD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2402" w:type="dxa"/>
            <w:shd w:val="clear" w:color="auto" w:fill="D5E8F0"/>
          </w:tcPr>
          <w:p w14:paraId="7E04D2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6E0E8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8" w:type="dxa"/>
          </w:tcPr>
          <w:p w14:paraId="7D5852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username</w:t>
            </w:r>
          </w:p>
        </w:tc>
        <w:tc>
          <w:tcPr>
            <w:tcW w:w="1514" w:type="dxa"/>
          </w:tcPr>
          <w:p w14:paraId="1CF7C7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</w:t>
            </w:r>
          </w:p>
        </w:tc>
        <w:tc>
          <w:tcPr>
            <w:tcW w:w="1678" w:type="dxa"/>
          </w:tcPr>
          <w:p w14:paraId="3AB00F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1514" w:type="dxa"/>
          </w:tcPr>
          <w:p w14:paraId="6AF89E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402" w:type="dxa"/>
          </w:tcPr>
          <w:p w14:paraId="15FA23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买家用户名</w:t>
            </w:r>
          </w:p>
        </w:tc>
      </w:tr>
      <w:tr w14:paraId="15148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8" w:type="dxa"/>
          </w:tcPr>
          <w:p w14:paraId="0ADCA4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</w:t>
            </w:r>
          </w:p>
        </w:tc>
        <w:tc>
          <w:tcPr>
            <w:tcW w:w="1514" w:type="dxa"/>
          </w:tcPr>
          <w:p w14:paraId="47934C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678" w:type="dxa"/>
          </w:tcPr>
          <w:p w14:paraId="7E3DDD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514" w:type="dxa"/>
          </w:tcPr>
          <w:p w14:paraId="760DE9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02" w:type="dxa"/>
          </w:tcPr>
          <w:p w14:paraId="5F9A32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页码，默认 1</w:t>
            </w:r>
          </w:p>
        </w:tc>
      </w:tr>
      <w:tr w14:paraId="74B88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8" w:type="dxa"/>
          </w:tcPr>
          <w:p w14:paraId="2C1E5E6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size</w:t>
            </w:r>
          </w:p>
        </w:tc>
        <w:tc>
          <w:tcPr>
            <w:tcW w:w="1514" w:type="dxa"/>
          </w:tcPr>
          <w:p w14:paraId="036AB8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678" w:type="dxa"/>
          </w:tcPr>
          <w:p w14:paraId="4DFCE1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514" w:type="dxa"/>
          </w:tcPr>
          <w:p w14:paraId="54A9A3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402" w:type="dxa"/>
          </w:tcPr>
          <w:p w14:paraId="0D4704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每页条数，默认 10</w:t>
            </w:r>
          </w:p>
        </w:tc>
      </w:tr>
    </w:tbl>
    <w:p w14:paraId="6EAD6CD3">
      <w:pPr>
        <w:spacing w:before="0" w:after="0"/>
      </w:pPr>
    </w:p>
    <w:p w14:paraId="3E6B1611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data：PageResult&lt;IntentHistoryVO&gt;，字段为商品名快照、下单时间、交易结果、交易时间；范围仅 SUCCESS + FAILED 终态，不含进行中意向；本视图只读，不可在其中标记结果或取消意向。</w:t>
      </w:r>
    </w:p>
    <w:p w14:paraId="24D04A30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</w:t>
      </w:r>
    </w:p>
    <w:p w14:paraId="0086A2B8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"code": 200, "msg": "success",</w:t>
      </w:r>
    </w:p>
    <w:p w14:paraId="46C8A803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"data": {</w:t>
      </w:r>
    </w:p>
    <w:p w14:paraId="07E91474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"list": [{</w:t>
      </w:r>
    </w:p>
    <w:p w14:paraId="6F8EDC05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"productName": "iPhone 15",</w:t>
      </w:r>
    </w:p>
    <w:p w14:paraId="10344762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"createdAt": "2026-10-08 09:30:00",</w:t>
      </w:r>
    </w:p>
    <w:p w14:paraId="6851CB52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"result": "FAILED",</w:t>
      </w:r>
    </w:p>
    <w:p w14:paraId="2372E962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  "resultAt": "2026-10-09 11:00:00"</w:t>
      </w:r>
    </w:p>
    <w:p w14:paraId="3258C91C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}],</w:t>
      </w:r>
    </w:p>
    <w:p w14:paraId="37D0A943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"total": 1, "page": 1, "size": 10</w:t>
      </w:r>
    </w:p>
    <w:p w14:paraId="1AFC8CDC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}</w:t>
      </w:r>
    </w:p>
    <w:p w14:paraId="7493D828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}</w:t>
      </w:r>
    </w:p>
    <w:p w14:paraId="075FE207">
      <w:pPr>
        <w:spacing w:before="0" w:after="0"/>
      </w:pPr>
    </w:p>
    <w:p w14:paraId="52A54713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4.20 存量匿名意向归档列表（RA5，新增）</w:t>
      </w:r>
    </w:p>
    <w:p w14:paraId="0A87480C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/api/seller/intent/anonymous/list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1585"/>
        <w:gridCol w:w="1757"/>
        <w:gridCol w:w="1585"/>
        <w:gridCol w:w="2514"/>
      </w:tblGrid>
      <w:tr w14:paraId="010DE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5" w:type="dxa"/>
            <w:shd w:val="clear" w:color="auto" w:fill="D5E8F0"/>
          </w:tcPr>
          <w:p w14:paraId="0B8A85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参数</w:t>
            </w:r>
          </w:p>
        </w:tc>
        <w:tc>
          <w:tcPr>
            <w:tcW w:w="1585" w:type="dxa"/>
            <w:shd w:val="clear" w:color="auto" w:fill="D5E8F0"/>
          </w:tcPr>
          <w:p w14:paraId="3C569D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位置</w:t>
            </w:r>
          </w:p>
        </w:tc>
        <w:tc>
          <w:tcPr>
            <w:tcW w:w="1757" w:type="dxa"/>
            <w:shd w:val="clear" w:color="auto" w:fill="D5E8F0"/>
          </w:tcPr>
          <w:p w14:paraId="2BACDC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1585" w:type="dxa"/>
            <w:shd w:val="clear" w:color="auto" w:fill="D5E8F0"/>
          </w:tcPr>
          <w:p w14:paraId="4FEADA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2514" w:type="dxa"/>
            <w:shd w:val="clear" w:color="auto" w:fill="D5E8F0"/>
          </w:tcPr>
          <w:p w14:paraId="4E316E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36B69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5" w:type="dxa"/>
          </w:tcPr>
          <w:p w14:paraId="0194D5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</w:t>
            </w:r>
          </w:p>
        </w:tc>
        <w:tc>
          <w:tcPr>
            <w:tcW w:w="1585" w:type="dxa"/>
          </w:tcPr>
          <w:p w14:paraId="633482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757" w:type="dxa"/>
          </w:tcPr>
          <w:p w14:paraId="1F4170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585" w:type="dxa"/>
          </w:tcPr>
          <w:p w14:paraId="3F07C9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514" w:type="dxa"/>
          </w:tcPr>
          <w:p w14:paraId="207A6C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页码，默认 1</w:t>
            </w:r>
          </w:p>
        </w:tc>
      </w:tr>
      <w:tr w14:paraId="3D985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5" w:type="dxa"/>
          </w:tcPr>
          <w:p w14:paraId="5D632A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size</w:t>
            </w:r>
          </w:p>
        </w:tc>
        <w:tc>
          <w:tcPr>
            <w:tcW w:w="1585" w:type="dxa"/>
          </w:tcPr>
          <w:p w14:paraId="0AEE83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</w:t>
            </w:r>
          </w:p>
        </w:tc>
        <w:tc>
          <w:tcPr>
            <w:tcW w:w="1757" w:type="dxa"/>
          </w:tcPr>
          <w:p w14:paraId="5BDE59D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</w:t>
            </w:r>
          </w:p>
        </w:tc>
        <w:tc>
          <w:tcPr>
            <w:tcW w:w="1585" w:type="dxa"/>
          </w:tcPr>
          <w:p w14:paraId="19E008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2514" w:type="dxa"/>
          </w:tcPr>
          <w:p w14:paraId="38AE11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每页条数，默认 10</w:t>
            </w:r>
          </w:p>
        </w:tc>
      </w:tr>
    </w:tbl>
    <w:p w14:paraId="3A03C60F">
      <w:pPr>
        <w:spacing w:before="0" w:after="0"/>
      </w:pPr>
    </w:p>
    <w:p w14:paraId="57DE6063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data：PageResult&lt;Intent&gt;，返回升级前遗留的、未绑定买家账号的意向（buyerAccountId 为 null，buyerName / phone 保留数据库原值）。该数据只读归档：不排队、不成交、不可编辑、不可删除；不出现在买家历史记录中；原口令码值不再对外返回、也不提供查询 / 撤销入口。</w:t>
      </w:r>
    </w:p>
    <w:p w14:paraId="3BBC77F9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4.21 查看历史商品（FR-13）</w:t>
      </w:r>
    </w:p>
    <w:p w14:paraId="7EE82D0C">
      <w:pPr>
        <w:pBdr>
          <w:left w:val="single" w:color="2E75B6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2E75B6"/>
          <w:sz w:val="21"/>
        </w:rPr>
        <w:t xml:space="preserve">GET    </w:t>
      </w:r>
      <w:r>
        <w:rPr>
          <w:rFonts w:ascii="Consolas" w:hAnsi="Consolas" w:eastAsia="微软雅黑"/>
          <w:b/>
          <w:sz w:val="21"/>
        </w:rPr>
        <w:t>/api/seller/product/history</w:t>
      </w:r>
    </w:p>
    <w:p w14:paraId="4B9EF8BA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请求参数：无。</w:t>
      </w:r>
    </w:p>
    <w:p w14:paraId="4F834058">
      <w:pPr>
        <w:spacing w:before="40" w:after="80" w:line="264" w:lineRule="auto"/>
      </w:pPr>
      <w:r>
        <w:rPr>
          <w:rFonts w:ascii="微软雅黑" w:hAnsi="微软雅黑" w:eastAsia="微软雅黑"/>
          <w:b w:val="0"/>
          <w:i w:val="0"/>
          <w:sz w:val="21"/>
        </w:rPr>
        <w:t>响应 data：Product 数组，仅返回 status = OFFLINE 的商品，按 closedAt 降序排列；仅含当前登录卖家名下商品。</w:t>
      </w:r>
    </w:p>
    <w:p w14:paraId="2ABAD8B8">
      <w:pPr>
        <w:pBdr>
          <w:top w:val="single" w:color="D9E2EC" w:sz="2" w:space="0"/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</w:t>
      </w:r>
    </w:p>
    <w:p w14:paraId="36C6EB48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"code": 200, "msg": "success",</w:t>
      </w:r>
    </w:p>
    <w:p w14:paraId="6417B86C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"data": [{</w:t>
      </w:r>
    </w:p>
    <w:p w14:paraId="0D2DDA05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"id": 1, "name": "iPhone 14", "description": "&lt;p&gt;九成新&lt;/p&gt;",</w:t>
      </w:r>
    </w:p>
    <w:p w14:paraId="1F369B72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"mainImageUrl": "https://cdn.example.com/0.jpg",</w:t>
      </w:r>
    </w:p>
    <w:p w14:paraId="32753EC7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"imageUrls": ["https://cdn.example.com/0.jpg"],</w:t>
      </w:r>
    </w:p>
    <w:p w14:paraId="01098F34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"price": 3999.00, "status": "OFFLINE", "stock": 0,</w:t>
      </w:r>
    </w:p>
    <w:p w14:paraId="576726FC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"publishedAt": "2026-09-01 10:00:00",</w:t>
      </w:r>
    </w:p>
    <w:p w14:paraId="3866C3B6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"closedAt": "2026-09-30 22:00:00",</w:t>
      </w:r>
    </w:p>
    <w:p w14:paraId="7C5A6F7F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  "sellerId": "seller01", "categoryId": 5, "categoryName": "手机数码 / 手机"</w:t>
      </w:r>
    </w:p>
    <w:p w14:paraId="0C1112DA">
      <w:pPr>
        <w:pBdr>
          <w:left w:val="single" w:color="2E75B6" w:sz="18" w:space="4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 xml:space="preserve">  }]</w:t>
      </w:r>
    </w:p>
    <w:p w14:paraId="4BA367F6">
      <w:pPr>
        <w:pBdr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}</w:t>
      </w:r>
    </w:p>
    <w:p w14:paraId="41F72485">
      <w:pPr>
        <w:spacing w:before="0" w:after="0"/>
      </w:pPr>
    </w:p>
    <w:p w14:paraId="3D25A384">
      <w:pPr>
        <w:keepNext/>
        <w:spacing w:before="200" w:after="80" w:line="264" w:lineRule="auto"/>
      </w:pPr>
      <w:r>
        <w:rPr>
          <w:rFonts w:ascii="微软雅黑" w:hAnsi="微软雅黑" w:eastAsia="微软雅黑"/>
          <w:b/>
          <w:i w:val="0"/>
          <w:color w:val="2E75B6"/>
          <w:sz w:val="26"/>
        </w:rPr>
        <w:t>4.22 修改密码（FR-14）</w:t>
      </w:r>
    </w:p>
    <w:p w14:paraId="0C03735D">
      <w:pPr>
        <w:pBdr>
          <w:left w:val="single" w:color="C55A11" w:sz="18" w:space="4"/>
        </w:pBdr>
        <w:shd w:val="clear" w:color="auto" w:fill="EDF3F8"/>
        <w:spacing w:before="120" w:after="100" w:line="240" w:lineRule="auto"/>
        <w:ind w:left="198"/>
      </w:pPr>
      <w:r>
        <w:rPr>
          <w:rFonts w:ascii="Consolas" w:hAnsi="Consolas" w:eastAsia="微软雅黑"/>
          <w:b/>
          <w:i w:val="0"/>
          <w:color w:val="C55A11"/>
          <w:sz w:val="21"/>
        </w:rPr>
        <w:t xml:space="preserve">POST   </w:t>
      </w:r>
      <w:r>
        <w:rPr>
          <w:rFonts w:ascii="Consolas" w:hAnsi="Consolas" w:eastAsia="微软雅黑"/>
          <w:b/>
          <w:sz w:val="21"/>
        </w:rPr>
        <w:t>/api/seller/password/modify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1695"/>
        <w:gridCol w:w="1695"/>
        <w:gridCol w:w="2684"/>
      </w:tblGrid>
      <w:tr w14:paraId="001DD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52" w:type="dxa"/>
            <w:shd w:val="clear" w:color="auto" w:fill="D5E8F0"/>
          </w:tcPr>
          <w:p w14:paraId="72AF59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字段</w:t>
            </w:r>
          </w:p>
        </w:tc>
        <w:tc>
          <w:tcPr>
            <w:tcW w:w="1695" w:type="dxa"/>
            <w:shd w:val="clear" w:color="auto" w:fill="D5E8F0"/>
          </w:tcPr>
          <w:p w14:paraId="590753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类型</w:t>
            </w:r>
          </w:p>
        </w:tc>
        <w:tc>
          <w:tcPr>
            <w:tcW w:w="1695" w:type="dxa"/>
            <w:shd w:val="clear" w:color="auto" w:fill="D5E8F0"/>
          </w:tcPr>
          <w:p w14:paraId="4311F4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必填</w:t>
            </w:r>
          </w:p>
        </w:tc>
        <w:tc>
          <w:tcPr>
            <w:tcW w:w="2684" w:type="dxa"/>
            <w:shd w:val="clear" w:color="auto" w:fill="D5E8F0"/>
          </w:tcPr>
          <w:p w14:paraId="60EDE0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183C5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</w:tcPr>
          <w:p w14:paraId="7E5AF6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username</w:t>
            </w:r>
          </w:p>
        </w:tc>
        <w:tc>
          <w:tcPr>
            <w:tcW w:w="1695" w:type="dxa"/>
          </w:tcPr>
          <w:p w14:paraId="4B5CB1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1695" w:type="dxa"/>
          </w:tcPr>
          <w:p w14:paraId="4F61B1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684" w:type="dxa"/>
          </w:tcPr>
          <w:p w14:paraId="2B83FA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卖家用户名</w:t>
            </w:r>
          </w:p>
        </w:tc>
      </w:tr>
      <w:tr w14:paraId="54346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</w:tcPr>
          <w:p w14:paraId="756CFC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oldPassword</w:t>
            </w:r>
          </w:p>
        </w:tc>
        <w:tc>
          <w:tcPr>
            <w:tcW w:w="1695" w:type="dxa"/>
          </w:tcPr>
          <w:p w14:paraId="582FD0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1695" w:type="dxa"/>
          </w:tcPr>
          <w:p w14:paraId="234249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684" w:type="dxa"/>
          </w:tcPr>
          <w:p w14:paraId="60A766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旧密码</w:t>
            </w:r>
          </w:p>
        </w:tc>
      </w:tr>
      <w:tr w14:paraId="13B14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</w:tcPr>
          <w:p w14:paraId="008F24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newPassword</w:t>
            </w:r>
          </w:p>
        </w:tc>
        <w:tc>
          <w:tcPr>
            <w:tcW w:w="1695" w:type="dxa"/>
          </w:tcPr>
          <w:p w14:paraId="6BFACC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</w:t>
            </w:r>
          </w:p>
        </w:tc>
        <w:tc>
          <w:tcPr>
            <w:tcW w:w="1695" w:type="dxa"/>
          </w:tcPr>
          <w:p w14:paraId="6EBA24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2684" w:type="dxa"/>
          </w:tcPr>
          <w:p w14:paraId="096BED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新密码，至少 8 位</w:t>
            </w:r>
          </w:p>
        </w:tc>
      </w:tr>
    </w:tbl>
    <w:p w14:paraId="110DC562">
      <w:pPr>
        <w:spacing w:before="0" w:after="0"/>
      </w:pPr>
    </w:p>
    <w:p w14:paraId="681B02C8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请求体示例：</w:t>
      </w:r>
    </w:p>
    <w:p w14:paraId="2BF36855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"username": "seller01", "oldPassword": "123456", "newPassword": "12345678" }</w:t>
      </w:r>
    </w:p>
    <w:p w14:paraId="7059E522">
      <w:pPr>
        <w:spacing w:before="0" w:after="0"/>
      </w:pPr>
    </w:p>
    <w:p w14:paraId="4F5B2A4C">
      <w:pPr>
        <w:spacing w:before="40" w:after="80" w:line="264" w:lineRule="auto"/>
      </w:pPr>
      <w:r>
        <w:rPr>
          <w:rFonts w:ascii="微软雅黑" w:hAnsi="微软雅黑" w:eastAsia="微软雅黑"/>
          <w:b/>
          <w:i w:val="0"/>
          <w:sz w:val="21"/>
        </w:rPr>
        <w:t>响应：</w:t>
      </w:r>
    </w:p>
    <w:p w14:paraId="32BFAA37">
      <w:pPr>
        <w:pBdr>
          <w:top w:val="single" w:color="D9E2EC" w:sz="2" w:space="0"/>
          <w:left w:val="single" w:color="2E75B6" w:sz="18" w:space="4"/>
          <w:bottom w:val="single" w:color="D9E2EC" w:sz="2" w:space="0"/>
        </w:pBdr>
        <w:shd w:val="clear" w:color="auto" w:fill="F4F7FA"/>
        <w:spacing w:before="0" w:after="0" w:line="240" w:lineRule="auto"/>
        <w:ind w:left="198" w:right="85"/>
      </w:pPr>
      <w:r>
        <w:rPr>
          <w:rFonts w:ascii="Consolas" w:hAnsi="Consolas" w:eastAsia="微软雅黑"/>
          <w:sz w:val="18"/>
        </w:rPr>
        <w:t>{ "code": 200, "msg": "success", "data": null }</w:t>
      </w:r>
    </w:p>
    <w:p w14:paraId="313D976D">
      <w:pPr>
        <w:spacing w:before="0" w:after="0"/>
      </w:pPr>
    </w:p>
    <w:p w14:paraId="14A40620">
      <w:pPr>
        <w:keepNext/>
        <w:pBdr>
          <w:bottom w:val="single" w:color="2E75B6" w:sz="6" w:space="2"/>
        </w:pBdr>
        <w:spacing w:before="320" w:after="120" w:line="264" w:lineRule="auto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5. 接口清单速查表</w:t>
      </w:r>
    </w:p>
    <w:tbl>
      <w:tblPr>
        <w:tblStyle w:val="33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396"/>
        <w:gridCol w:w="396"/>
        <w:gridCol w:w="2450"/>
        <w:gridCol w:w="2199"/>
        <w:gridCol w:w="1826"/>
      </w:tblGrid>
      <w:tr w14:paraId="721A7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9" w:type="dxa"/>
            <w:shd w:val="clear" w:color="auto" w:fill="D5E8F0"/>
          </w:tcPr>
          <w:p w14:paraId="598D88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需求</w:t>
            </w:r>
          </w:p>
        </w:tc>
        <w:tc>
          <w:tcPr>
            <w:tcW w:w="396" w:type="dxa"/>
            <w:shd w:val="clear" w:color="auto" w:fill="D5E8F0"/>
          </w:tcPr>
          <w:p w14:paraId="35ADDB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鉴权</w:t>
            </w:r>
          </w:p>
        </w:tc>
        <w:tc>
          <w:tcPr>
            <w:tcW w:w="396" w:type="dxa"/>
            <w:shd w:val="clear" w:color="auto" w:fill="D5E8F0"/>
          </w:tcPr>
          <w:p w14:paraId="773E5C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方法</w:t>
            </w:r>
          </w:p>
        </w:tc>
        <w:tc>
          <w:tcPr>
            <w:tcW w:w="2450" w:type="dxa"/>
            <w:shd w:val="clear" w:color="auto" w:fill="D5E8F0"/>
          </w:tcPr>
          <w:p w14:paraId="0CC7029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地址</w:t>
            </w:r>
          </w:p>
        </w:tc>
        <w:tc>
          <w:tcPr>
            <w:tcW w:w="2199" w:type="dxa"/>
            <w:shd w:val="clear" w:color="auto" w:fill="D5E8F0"/>
          </w:tcPr>
          <w:p w14:paraId="081F3D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参数位置</w:t>
            </w:r>
          </w:p>
        </w:tc>
        <w:tc>
          <w:tcPr>
            <w:tcW w:w="1826" w:type="dxa"/>
            <w:shd w:val="clear" w:color="auto" w:fill="D5E8F0"/>
          </w:tcPr>
          <w:p w14:paraId="478F38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data 类型</w:t>
            </w:r>
          </w:p>
        </w:tc>
      </w:tr>
      <w:tr w14:paraId="1A689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594F2C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FR-01 浏览当前商品</w:t>
            </w:r>
          </w:p>
        </w:tc>
        <w:tc>
          <w:tcPr>
            <w:tcW w:w="396" w:type="dxa"/>
          </w:tcPr>
          <w:p w14:paraId="5B3485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匿名</w:t>
            </w:r>
          </w:p>
        </w:tc>
        <w:tc>
          <w:tcPr>
            <w:tcW w:w="396" w:type="dxa"/>
          </w:tcPr>
          <w:p w14:paraId="6E3416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4A4814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/api/buyer/product/current</w:t>
            </w:r>
          </w:p>
        </w:tc>
        <w:tc>
          <w:tcPr>
            <w:tcW w:w="2199" w:type="dxa"/>
          </w:tcPr>
          <w:p w14:paraId="7714F3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1826" w:type="dxa"/>
          </w:tcPr>
          <w:p w14:paraId="5E94CF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Product</w:t>
            </w:r>
          </w:p>
        </w:tc>
      </w:tr>
      <w:tr w14:paraId="76C53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1EA0D6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FR-A05 商品列表（分类筛选 / 排序 / 分页）</w:t>
            </w:r>
          </w:p>
        </w:tc>
        <w:tc>
          <w:tcPr>
            <w:tcW w:w="396" w:type="dxa"/>
          </w:tcPr>
          <w:p w14:paraId="14E678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匿名</w:t>
            </w:r>
          </w:p>
        </w:tc>
        <w:tc>
          <w:tcPr>
            <w:tcW w:w="396" w:type="dxa"/>
          </w:tcPr>
          <w:p w14:paraId="571AE9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530EB7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/api/buyer/product/list</w:t>
            </w:r>
          </w:p>
        </w:tc>
        <w:tc>
          <w:tcPr>
            <w:tcW w:w="2199" w:type="dxa"/>
          </w:tcPr>
          <w:p w14:paraId="6F43B6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Query: categoryId, sort, page, size</w:t>
            </w:r>
          </w:p>
        </w:tc>
        <w:tc>
          <w:tcPr>
            <w:tcW w:w="1826" w:type="dxa"/>
          </w:tcPr>
          <w:p w14:paraId="604423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PageResult&lt;ProductListItemVO&gt;</w:t>
            </w:r>
          </w:p>
        </w:tc>
      </w:tr>
      <w:tr w14:paraId="0DA27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3B930C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FR-A06 商品搜索</w:t>
            </w:r>
          </w:p>
        </w:tc>
        <w:tc>
          <w:tcPr>
            <w:tcW w:w="396" w:type="dxa"/>
          </w:tcPr>
          <w:p w14:paraId="57102C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匿名</w:t>
            </w:r>
          </w:p>
        </w:tc>
        <w:tc>
          <w:tcPr>
            <w:tcW w:w="396" w:type="dxa"/>
          </w:tcPr>
          <w:p w14:paraId="269602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1E5357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/api/buyer/product/search</w:t>
            </w:r>
          </w:p>
        </w:tc>
        <w:tc>
          <w:tcPr>
            <w:tcW w:w="2199" w:type="dxa"/>
          </w:tcPr>
          <w:p w14:paraId="0D77D7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Query: keyword, page, size</w:t>
            </w:r>
          </w:p>
        </w:tc>
        <w:tc>
          <w:tcPr>
            <w:tcW w:w="1826" w:type="dxa"/>
          </w:tcPr>
          <w:p w14:paraId="67D50CC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PageResult&lt;ProductListItemVO&gt;</w:t>
            </w:r>
          </w:p>
        </w:tc>
      </w:tr>
      <w:tr w14:paraId="1D17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46DBCE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商品详情</w:t>
            </w:r>
          </w:p>
        </w:tc>
        <w:tc>
          <w:tcPr>
            <w:tcW w:w="396" w:type="dxa"/>
          </w:tcPr>
          <w:p w14:paraId="339B7A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匿名</w:t>
            </w:r>
          </w:p>
        </w:tc>
        <w:tc>
          <w:tcPr>
            <w:tcW w:w="396" w:type="dxa"/>
          </w:tcPr>
          <w:p w14:paraId="7E548C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013EF1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/api/buyer/product/{id}</w:t>
            </w:r>
          </w:p>
        </w:tc>
        <w:tc>
          <w:tcPr>
            <w:tcW w:w="2199" w:type="dxa"/>
          </w:tcPr>
          <w:p w14:paraId="4C8B29A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</w:t>
            </w:r>
          </w:p>
        </w:tc>
        <w:tc>
          <w:tcPr>
            <w:tcW w:w="1826" w:type="dxa"/>
          </w:tcPr>
          <w:p w14:paraId="1FE78D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Product</w:t>
            </w:r>
          </w:p>
        </w:tc>
      </w:tr>
      <w:tr w14:paraId="38F03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2CED74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FR-A01 买家注册</w:t>
            </w:r>
          </w:p>
        </w:tc>
        <w:tc>
          <w:tcPr>
            <w:tcW w:w="396" w:type="dxa"/>
          </w:tcPr>
          <w:p w14:paraId="220D84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匿名</w:t>
            </w:r>
          </w:p>
        </w:tc>
        <w:tc>
          <w:tcPr>
            <w:tcW w:w="396" w:type="dxa"/>
          </w:tcPr>
          <w:p w14:paraId="686996F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309D72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/api/buyer/register</w:t>
            </w:r>
          </w:p>
        </w:tc>
        <w:tc>
          <w:tcPr>
            <w:tcW w:w="2199" w:type="dxa"/>
          </w:tcPr>
          <w:p w14:paraId="175B5A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Body</w:t>
            </w:r>
          </w:p>
        </w:tc>
        <w:tc>
          <w:tcPr>
            <w:tcW w:w="1826" w:type="dxa"/>
          </w:tcPr>
          <w:p w14:paraId="2E40C8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String（令牌）</w:t>
            </w:r>
          </w:p>
        </w:tc>
      </w:tr>
      <w:tr w14:paraId="1C413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27D99B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FR-A02 买家登录</w:t>
            </w:r>
          </w:p>
        </w:tc>
        <w:tc>
          <w:tcPr>
            <w:tcW w:w="396" w:type="dxa"/>
          </w:tcPr>
          <w:p w14:paraId="08CF727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匿名</w:t>
            </w:r>
          </w:p>
        </w:tc>
        <w:tc>
          <w:tcPr>
            <w:tcW w:w="396" w:type="dxa"/>
          </w:tcPr>
          <w:p w14:paraId="28479E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6BE112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/api/buyer/login</w:t>
            </w:r>
          </w:p>
        </w:tc>
        <w:tc>
          <w:tcPr>
            <w:tcW w:w="2199" w:type="dxa"/>
          </w:tcPr>
          <w:p w14:paraId="659C67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Body</w:t>
            </w:r>
          </w:p>
        </w:tc>
        <w:tc>
          <w:tcPr>
            <w:tcW w:w="1826" w:type="dxa"/>
          </w:tcPr>
          <w:p w14:paraId="7DD434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String（令牌）</w:t>
            </w:r>
          </w:p>
        </w:tc>
      </w:tr>
      <w:tr w14:paraId="4B23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0D9B207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FR-A03 提交购买意向</w:t>
            </w:r>
          </w:p>
        </w:tc>
        <w:tc>
          <w:tcPr>
            <w:tcW w:w="396" w:type="dxa"/>
          </w:tcPr>
          <w:p w14:paraId="1069DA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买家登录</w:t>
            </w:r>
          </w:p>
        </w:tc>
        <w:tc>
          <w:tcPr>
            <w:tcW w:w="396" w:type="dxa"/>
          </w:tcPr>
          <w:p w14:paraId="56B0C9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2E5396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/api/buyer/intent/submit</w:t>
            </w:r>
          </w:p>
        </w:tc>
        <w:tc>
          <w:tcPr>
            <w:tcW w:w="2199" w:type="dxa"/>
          </w:tcPr>
          <w:p w14:paraId="3AA87CD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无参</w:t>
            </w:r>
          </w:p>
        </w:tc>
        <w:tc>
          <w:tcPr>
            <w:tcW w:w="1826" w:type="dxa"/>
          </w:tcPr>
          <w:p w14:paraId="243E04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Integer（意向 ID）</w:t>
            </w:r>
          </w:p>
        </w:tc>
      </w:tr>
      <w:tr w14:paraId="35273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72D15F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FR-A04 我的历史意向</w:t>
            </w:r>
          </w:p>
        </w:tc>
        <w:tc>
          <w:tcPr>
            <w:tcW w:w="396" w:type="dxa"/>
          </w:tcPr>
          <w:p w14:paraId="62D221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买家登录</w:t>
            </w:r>
          </w:p>
        </w:tc>
        <w:tc>
          <w:tcPr>
            <w:tcW w:w="396" w:type="dxa"/>
          </w:tcPr>
          <w:p w14:paraId="29F212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06CB7F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/api/buyer/intent/history</w:t>
            </w:r>
          </w:p>
        </w:tc>
        <w:tc>
          <w:tcPr>
            <w:tcW w:w="2199" w:type="dxa"/>
          </w:tcPr>
          <w:p w14:paraId="02DC54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Query: page, size</w:t>
            </w:r>
          </w:p>
        </w:tc>
        <w:tc>
          <w:tcPr>
            <w:tcW w:w="1826" w:type="dxa"/>
          </w:tcPr>
          <w:p w14:paraId="3D36CE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PageResult&lt;IntentHistoryVO&gt;</w:t>
            </w:r>
          </w:p>
        </w:tc>
      </w:tr>
      <w:tr w14:paraId="24DC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394779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商品分类树</w:t>
            </w:r>
          </w:p>
        </w:tc>
        <w:tc>
          <w:tcPr>
            <w:tcW w:w="396" w:type="dxa"/>
          </w:tcPr>
          <w:p w14:paraId="40B447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匿名</w:t>
            </w:r>
          </w:p>
        </w:tc>
        <w:tc>
          <w:tcPr>
            <w:tcW w:w="396" w:type="dxa"/>
          </w:tcPr>
          <w:p w14:paraId="71FCC4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1CE120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/api/buyer/category/tree</w:t>
            </w:r>
          </w:p>
        </w:tc>
        <w:tc>
          <w:tcPr>
            <w:tcW w:w="2199" w:type="dxa"/>
          </w:tcPr>
          <w:p w14:paraId="278C5F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1826" w:type="dxa"/>
          </w:tcPr>
          <w:p w14:paraId="2E22E8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Category[]</w:t>
            </w:r>
          </w:p>
        </w:tc>
      </w:tr>
      <w:tr w14:paraId="50C49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338269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FR-06 卖家登录</w:t>
            </w:r>
          </w:p>
        </w:tc>
        <w:tc>
          <w:tcPr>
            <w:tcW w:w="396" w:type="dxa"/>
          </w:tcPr>
          <w:p w14:paraId="1C140E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匿名</w:t>
            </w:r>
          </w:p>
        </w:tc>
        <w:tc>
          <w:tcPr>
            <w:tcW w:w="396" w:type="dxa"/>
          </w:tcPr>
          <w:p w14:paraId="564A97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4385513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/api/seller/login</w:t>
            </w:r>
          </w:p>
        </w:tc>
        <w:tc>
          <w:tcPr>
            <w:tcW w:w="2199" w:type="dxa"/>
          </w:tcPr>
          <w:p w14:paraId="679BE7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Body</w:t>
            </w:r>
          </w:p>
        </w:tc>
        <w:tc>
          <w:tcPr>
            <w:tcW w:w="1826" w:type="dxa"/>
          </w:tcPr>
          <w:p w14:paraId="737926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String（令牌）</w:t>
            </w:r>
          </w:p>
        </w:tc>
      </w:tr>
      <w:tr w14:paraId="67272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798B7C1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FR-A10 上传商品图片</w:t>
            </w:r>
          </w:p>
        </w:tc>
        <w:tc>
          <w:tcPr>
            <w:tcW w:w="396" w:type="dxa"/>
          </w:tcPr>
          <w:p w14:paraId="54D272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558E799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2621B3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/api/seller/product/image/upload</w:t>
            </w:r>
          </w:p>
        </w:tc>
        <w:tc>
          <w:tcPr>
            <w:tcW w:w="2199" w:type="dxa"/>
          </w:tcPr>
          <w:p w14:paraId="50E4B7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FormData: file</w:t>
            </w:r>
          </w:p>
        </w:tc>
        <w:tc>
          <w:tcPr>
            <w:tcW w:w="1826" w:type="dxa"/>
          </w:tcPr>
          <w:p w14:paraId="5B5ABB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String（图片地址）</w:t>
            </w:r>
          </w:p>
        </w:tc>
      </w:tr>
      <w:tr w14:paraId="2DA9D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5F9F0F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FR-07 / A07 / A09 / A10 发布商品</w:t>
            </w:r>
          </w:p>
        </w:tc>
        <w:tc>
          <w:tcPr>
            <w:tcW w:w="396" w:type="dxa"/>
          </w:tcPr>
          <w:p w14:paraId="7633E2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2452FA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76581C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/api/seller/product/publish</w:t>
            </w:r>
          </w:p>
        </w:tc>
        <w:tc>
          <w:tcPr>
            <w:tcW w:w="2199" w:type="dxa"/>
          </w:tcPr>
          <w:p w14:paraId="6976D0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Body</w:t>
            </w:r>
          </w:p>
        </w:tc>
        <w:tc>
          <w:tcPr>
            <w:tcW w:w="1826" w:type="dxa"/>
          </w:tcPr>
          <w:p w14:paraId="58CAC7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null</w:t>
            </w:r>
          </w:p>
        </w:tc>
      </w:tr>
      <w:tr w14:paraId="434C7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419807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卖家商品列表</w:t>
            </w:r>
          </w:p>
        </w:tc>
        <w:tc>
          <w:tcPr>
            <w:tcW w:w="396" w:type="dxa"/>
          </w:tcPr>
          <w:p w14:paraId="354EF6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43A89C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7DEEE5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/api/seller/product/list</w:t>
            </w:r>
          </w:p>
        </w:tc>
        <w:tc>
          <w:tcPr>
            <w:tcW w:w="2199" w:type="dxa"/>
          </w:tcPr>
          <w:p w14:paraId="01B42C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Query: status, page, size</w:t>
            </w:r>
          </w:p>
        </w:tc>
        <w:tc>
          <w:tcPr>
            <w:tcW w:w="1826" w:type="dxa"/>
          </w:tcPr>
          <w:p w14:paraId="72B5A9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PageResult&lt;Product&gt;</w:t>
            </w:r>
          </w:p>
        </w:tc>
      </w:tr>
      <w:tr w14:paraId="11214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55EF6F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商品详情（卖家）</w:t>
            </w:r>
          </w:p>
        </w:tc>
        <w:tc>
          <w:tcPr>
            <w:tcW w:w="396" w:type="dxa"/>
          </w:tcPr>
          <w:p w14:paraId="20ACEA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5EEE30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3207A7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/api/seller/product/{id}</w:t>
            </w:r>
          </w:p>
        </w:tc>
        <w:tc>
          <w:tcPr>
            <w:tcW w:w="2199" w:type="dxa"/>
          </w:tcPr>
          <w:p w14:paraId="66A175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</w:t>
            </w:r>
          </w:p>
        </w:tc>
        <w:tc>
          <w:tcPr>
            <w:tcW w:w="1826" w:type="dxa"/>
          </w:tcPr>
          <w:p w14:paraId="6AD592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Product</w:t>
            </w:r>
          </w:p>
        </w:tc>
      </w:tr>
      <w:tr w14:paraId="6D21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0F9012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FR-08 查看意向队列</w:t>
            </w:r>
          </w:p>
        </w:tc>
        <w:tc>
          <w:tcPr>
            <w:tcW w:w="396" w:type="dxa"/>
          </w:tcPr>
          <w:p w14:paraId="0A14489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690C87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74DA50E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/api/seller/intent/list/{productId}</w:t>
            </w:r>
          </w:p>
        </w:tc>
        <w:tc>
          <w:tcPr>
            <w:tcW w:w="2199" w:type="dxa"/>
          </w:tcPr>
          <w:p w14:paraId="43A14B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</w:t>
            </w:r>
          </w:p>
        </w:tc>
        <w:tc>
          <w:tcPr>
            <w:tcW w:w="1826" w:type="dxa"/>
          </w:tcPr>
          <w:p w14:paraId="1344D6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Intent[]</w:t>
            </w:r>
          </w:p>
        </w:tc>
      </w:tr>
      <w:tr w14:paraId="2CD7E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63CDB48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FR-09 / 10 / RA2 标记交易结果</w:t>
            </w:r>
          </w:p>
        </w:tc>
        <w:tc>
          <w:tcPr>
            <w:tcW w:w="396" w:type="dxa"/>
          </w:tcPr>
          <w:p w14:paraId="78AB21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21FC89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1100B3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/api/seller/trade/mark</w:t>
            </w:r>
          </w:p>
        </w:tc>
        <w:tc>
          <w:tcPr>
            <w:tcW w:w="2199" w:type="dxa"/>
          </w:tcPr>
          <w:p w14:paraId="68849E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Body: intentId, operate</w:t>
            </w:r>
          </w:p>
        </w:tc>
        <w:tc>
          <w:tcPr>
            <w:tcW w:w="1826" w:type="dxa"/>
          </w:tcPr>
          <w:p w14:paraId="6373C0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null</w:t>
            </w:r>
          </w:p>
        </w:tc>
      </w:tr>
      <w:tr w14:paraId="24A4F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1F2C2D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FR-11 手动冻结</w:t>
            </w:r>
          </w:p>
        </w:tc>
        <w:tc>
          <w:tcPr>
            <w:tcW w:w="396" w:type="dxa"/>
          </w:tcPr>
          <w:p w14:paraId="74CFF9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71B1C3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768E54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/api/seller/product/freeze/{id}</w:t>
            </w:r>
          </w:p>
        </w:tc>
        <w:tc>
          <w:tcPr>
            <w:tcW w:w="2199" w:type="dxa"/>
          </w:tcPr>
          <w:p w14:paraId="0BDEE0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</w:t>
            </w:r>
          </w:p>
        </w:tc>
        <w:tc>
          <w:tcPr>
            <w:tcW w:w="1826" w:type="dxa"/>
          </w:tcPr>
          <w:p w14:paraId="7FF776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null</w:t>
            </w:r>
          </w:p>
        </w:tc>
      </w:tr>
      <w:tr w14:paraId="2CE12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46F224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FR-11 手动解冻</w:t>
            </w:r>
          </w:p>
        </w:tc>
        <w:tc>
          <w:tcPr>
            <w:tcW w:w="396" w:type="dxa"/>
          </w:tcPr>
          <w:p w14:paraId="179EE7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0CF0E4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5FBF7B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/api/seller/product/unfreeze/{id}</w:t>
            </w:r>
          </w:p>
        </w:tc>
        <w:tc>
          <w:tcPr>
            <w:tcW w:w="2199" w:type="dxa"/>
          </w:tcPr>
          <w:p w14:paraId="133933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</w:t>
            </w:r>
          </w:p>
        </w:tc>
        <w:tc>
          <w:tcPr>
            <w:tcW w:w="1826" w:type="dxa"/>
          </w:tcPr>
          <w:p w14:paraId="1A7107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null</w:t>
            </w:r>
          </w:p>
        </w:tc>
      </w:tr>
      <w:tr w14:paraId="75F1A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7AF476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FR-12 / A12 手动下架</w:t>
            </w:r>
          </w:p>
        </w:tc>
        <w:tc>
          <w:tcPr>
            <w:tcW w:w="396" w:type="dxa"/>
          </w:tcPr>
          <w:p w14:paraId="3A8E02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086B6C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67E255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/api/seller/product/off/{id}</w:t>
            </w:r>
          </w:p>
        </w:tc>
        <w:tc>
          <w:tcPr>
            <w:tcW w:w="2199" w:type="dxa"/>
          </w:tcPr>
          <w:p w14:paraId="752220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</w:t>
            </w:r>
          </w:p>
        </w:tc>
        <w:tc>
          <w:tcPr>
            <w:tcW w:w="1826" w:type="dxa"/>
          </w:tcPr>
          <w:p w14:paraId="611E775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null</w:t>
            </w:r>
          </w:p>
        </w:tc>
      </w:tr>
      <w:tr w14:paraId="4C3F4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0E4E32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FR-A12 手动上架</w:t>
            </w:r>
          </w:p>
        </w:tc>
        <w:tc>
          <w:tcPr>
            <w:tcW w:w="396" w:type="dxa"/>
          </w:tcPr>
          <w:p w14:paraId="093F1EC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313E26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0485C2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/api/seller/product/on/{id}</w:t>
            </w:r>
          </w:p>
        </w:tc>
        <w:tc>
          <w:tcPr>
            <w:tcW w:w="2199" w:type="dxa"/>
          </w:tcPr>
          <w:p w14:paraId="79943FB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</w:t>
            </w:r>
          </w:p>
        </w:tc>
        <w:tc>
          <w:tcPr>
            <w:tcW w:w="1826" w:type="dxa"/>
          </w:tcPr>
          <w:p w14:paraId="120338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null</w:t>
            </w:r>
          </w:p>
        </w:tc>
      </w:tr>
      <w:tr w14:paraId="4C5B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1E074B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FR-A09 修改库存</w:t>
            </w:r>
          </w:p>
        </w:tc>
        <w:tc>
          <w:tcPr>
            <w:tcW w:w="396" w:type="dxa"/>
          </w:tcPr>
          <w:p w14:paraId="0DB097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3AD463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6CB7C4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/api/seller/product/stock/{id}</w:t>
            </w:r>
          </w:p>
        </w:tc>
        <w:tc>
          <w:tcPr>
            <w:tcW w:w="2199" w:type="dxa"/>
          </w:tcPr>
          <w:p w14:paraId="65CC0E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 + Query: stock</w:t>
            </w:r>
          </w:p>
        </w:tc>
        <w:tc>
          <w:tcPr>
            <w:tcW w:w="1826" w:type="dxa"/>
          </w:tcPr>
          <w:p w14:paraId="33BE6FD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null</w:t>
            </w:r>
          </w:p>
        </w:tc>
      </w:tr>
      <w:tr w14:paraId="22AFD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0C7D99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A-CL-16 改挂分类</w:t>
            </w:r>
          </w:p>
        </w:tc>
        <w:tc>
          <w:tcPr>
            <w:tcW w:w="396" w:type="dxa"/>
          </w:tcPr>
          <w:p w14:paraId="77B8CB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461EF2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3860CB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/api/seller/product/recategory/{id}</w:t>
            </w:r>
          </w:p>
        </w:tc>
        <w:tc>
          <w:tcPr>
            <w:tcW w:w="2199" w:type="dxa"/>
          </w:tcPr>
          <w:p w14:paraId="42FA99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 + Query: categoryId</w:t>
            </w:r>
          </w:p>
        </w:tc>
        <w:tc>
          <w:tcPr>
            <w:tcW w:w="1826" w:type="dxa"/>
          </w:tcPr>
          <w:p w14:paraId="629210B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null</w:t>
            </w:r>
          </w:p>
        </w:tc>
      </w:tr>
      <w:tr w14:paraId="0E09E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501E0A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FR-A08 分类树</w:t>
            </w:r>
          </w:p>
        </w:tc>
        <w:tc>
          <w:tcPr>
            <w:tcW w:w="396" w:type="dxa"/>
          </w:tcPr>
          <w:p w14:paraId="4F2A1B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0F768E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2D109B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/api/seller/category/tree</w:t>
            </w:r>
          </w:p>
        </w:tc>
        <w:tc>
          <w:tcPr>
            <w:tcW w:w="2199" w:type="dxa"/>
          </w:tcPr>
          <w:p w14:paraId="37BF3F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1826" w:type="dxa"/>
          </w:tcPr>
          <w:p w14:paraId="46443A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Category[]</w:t>
            </w:r>
          </w:p>
        </w:tc>
      </w:tr>
      <w:tr w14:paraId="0709A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4413F1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FR-A08 新增分类</w:t>
            </w:r>
          </w:p>
        </w:tc>
        <w:tc>
          <w:tcPr>
            <w:tcW w:w="396" w:type="dxa"/>
          </w:tcPr>
          <w:p w14:paraId="28EB675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57F7836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77EB55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/api/seller/category</w:t>
            </w:r>
          </w:p>
        </w:tc>
        <w:tc>
          <w:tcPr>
            <w:tcW w:w="2199" w:type="dxa"/>
          </w:tcPr>
          <w:p w14:paraId="024D2B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Body: parentId, categoryName</w:t>
            </w:r>
          </w:p>
        </w:tc>
        <w:tc>
          <w:tcPr>
            <w:tcW w:w="1826" w:type="dxa"/>
          </w:tcPr>
          <w:p w14:paraId="7A00EE9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null</w:t>
            </w:r>
          </w:p>
        </w:tc>
      </w:tr>
      <w:tr w14:paraId="61C39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619358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FR-A08 重命名分类</w:t>
            </w:r>
          </w:p>
        </w:tc>
        <w:tc>
          <w:tcPr>
            <w:tcW w:w="396" w:type="dxa"/>
          </w:tcPr>
          <w:p w14:paraId="4B9A27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278D3EB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652DF8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/api/seller/category/rename/{id}</w:t>
            </w:r>
          </w:p>
        </w:tc>
        <w:tc>
          <w:tcPr>
            <w:tcW w:w="2199" w:type="dxa"/>
          </w:tcPr>
          <w:p w14:paraId="665082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 + Query: categoryName</w:t>
            </w:r>
          </w:p>
        </w:tc>
        <w:tc>
          <w:tcPr>
            <w:tcW w:w="1826" w:type="dxa"/>
          </w:tcPr>
          <w:p w14:paraId="3FED27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null</w:t>
            </w:r>
          </w:p>
        </w:tc>
      </w:tr>
      <w:tr w14:paraId="420C6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22E421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FR-A08 删除分类</w:t>
            </w:r>
          </w:p>
        </w:tc>
        <w:tc>
          <w:tcPr>
            <w:tcW w:w="396" w:type="dxa"/>
          </w:tcPr>
          <w:p w14:paraId="29995C4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1921E2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DELETE</w:t>
            </w:r>
          </w:p>
        </w:tc>
        <w:tc>
          <w:tcPr>
            <w:tcW w:w="2450" w:type="dxa"/>
          </w:tcPr>
          <w:p w14:paraId="2E63B7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/api/seller/category/{id}</w:t>
            </w:r>
          </w:p>
        </w:tc>
        <w:tc>
          <w:tcPr>
            <w:tcW w:w="2199" w:type="dxa"/>
          </w:tcPr>
          <w:p w14:paraId="184403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</w:t>
            </w:r>
          </w:p>
        </w:tc>
        <w:tc>
          <w:tcPr>
            <w:tcW w:w="1826" w:type="dxa"/>
          </w:tcPr>
          <w:p w14:paraId="796D45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null</w:t>
            </w:r>
          </w:p>
        </w:tc>
      </w:tr>
      <w:tr w14:paraId="59245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0B20A4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FR-A11 客户列表</w:t>
            </w:r>
          </w:p>
        </w:tc>
        <w:tc>
          <w:tcPr>
            <w:tcW w:w="396" w:type="dxa"/>
          </w:tcPr>
          <w:p w14:paraId="10FC30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512D9E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36BF1C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/api/seller/customer/list</w:t>
            </w:r>
          </w:p>
        </w:tc>
        <w:tc>
          <w:tcPr>
            <w:tcW w:w="2199" w:type="dxa"/>
          </w:tcPr>
          <w:p w14:paraId="6C3273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Query: page, size</w:t>
            </w:r>
          </w:p>
        </w:tc>
        <w:tc>
          <w:tcPr>
            <w:tcW w:w="1826" w:type="dxa"/>
          </w:tcPr>
          <w:p w14:paraId="236FCA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PageResult&lt;CustomerVO&gt;</w:t>
            </w:r>
          </w:p>
        </w:tc>
      </w:tr>
      <w:tr w14:paraId="0253E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2FE408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FR-A11 客户购买历史</w:t>
            </w:r>
          </w:p>
        </w:tc>
        <w:tc>
          <w:tcPr>
            <w:tcW w:w="396" w:type="dxa"/>
          </w:tcPr>
          <w:p w14:paraId="4FF5165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4AEE36F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1BD0A73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/api/seller/customer/{username}/history</w:t>
            </w:r>
          </w:p>
        </w:tc>
        <w:tc>
          <w:tcPr>
            <w:tcW w:w="2199" w:type="dxa"/>
          </w:tcPr>
          <w:p w14:paraId="5996A5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Path + Query: page, size</w:t>
            </w:r>
          </w:p>
        </w:tc>
        <w:tc>
          <w:tcPr>
            <w:tcW w:w="1826" w:type="dxa"/>
          </w:tcPr>
          <w:p w14:paraId="15BEB6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PageResult&lt;IntentHistoryVO&gt;</w:t>
            </w:r>
          </w:p>
        </w:tc>
      </w:tr>
      <w:tr w14:paraId="70732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6092BF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RA5 存量匿名意向归档</w:t>
            </w:r>
          </w:p>
        </w:tc>
        <w:tc>
          <w:tcPr>
            <w:tcW w:w="396" w:type="dxa"/>
          </w:tcPr>
          <w:p w14:paraId="78B48B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5176EB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7A47AB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/api/seller/intent/anonymous/list</w:t>
            </w:r>
          </w:p>
        </w:tc>
        <w:tc>
          <w:tcPr>
            <w:tcW w:w="2199" w:type="dxa"/>
          </w:tcPr>
          <w:p w14:paraId="045A75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Query: page, size</w:t>
            </w:r>
          </w:p>
        </w:tc>
        <w:tc>
          <w:tcPr>
            <w:tcW w:w="1826" w:type="dxa"/>
          </w:tcPr>
          <w:p w14:paraId="518207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PageResult&lt;Intent&gt;</w:t>
            </w:r>
          </w:p>
        </w:tc>
      </w:tr>
      <w:tr w14:paraId="53855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7CC3AE0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FR-13 查看历史商品</w:t>
            </w:r>
          </w:p>
        </w:tc>
        <w:tc>
          <w:tcPr>
            <w:tcW w:w="396" w:type="dxa"/>
          </w:tcPr>
          <w:p w14:paraId="48E1D2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442587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2450" w:type="dxa"/>
          </w:tcPr>
          <w:p w14:paraId="2004BD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/api/seller/product/history</w:t>
            </w:r>
          </w:p>
        </w:tc>
        <w:tc>
          <w:tcPr>
            <w:tcW w:w="2199" w:type="dxa"/>
          </w:tcPr>
          <w:p w14:paraId="00C7AB8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-</w:t>
            </w:r>
          </w:p>
        </w:tc>
        <w:tc>
          <w:tcPr>
            <w:tcW w:w="1826" w:type="dxa"/>
          </w:tcPr>
          <w:p w14:paraId="482A62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Product[]</w:t>
            </w:r>
          </w:p>
        </w:tc>
      </w:tr>
      <w:tr w14:paraId="06734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58E463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FR-14 修改密码</w:t>
            </w:r>
          </w:p>
        </w:tc>
        <w:tc>
          <w:tcPr>
            <w:tcW w:w="396" w:type="dxa"/>
          </w:tcPr>
          <w:p w14:paraId="6C437FE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卖家登录</w:t>
            </w:r>
          </w:p>
        </w:tc>
        <w:tc>
          <w:tcPr>
            <w:tcW w:w="396" w:type="dxa"/>
          </w:tcPr>
          <w:p w14:paraId="20A5F68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2450" w:type="dxa"/>
          </w:tcPr>
          <w:p w14:paraId="3B76A8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/api/seller/password/modify</w:t>
            </w:r>
          </w:p>
        </w:tc>
        <w:tc>
          <w:tcPr>
            <w:tcW w:w="2199" w:type="dxa"/>
          </w:tcPr>
          <w:p w14:paraId="7851ED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Body</w:t>
            </w:r>
          </w:p>
        </w:tc>
        <w:tc>
          <w:tcPr>
            <w:tcW w:w="1826" w:type="dxa"/>
          </w:tcPr>
          <w:p w14:paraId="428C6D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null</w:t>
            </w:r>
          </w:p>
        </w:tc>
      </w:tr>
    </w:tbl>
    <w:p w14:paraId="7D2C49A2">
      <w:pPr>
        <w:spacing w:before="0" w:after="0"/>
      </w:pPr>
    </w:p>
    <w:p w14:paraId="03D011A4">
      <w:pPr>
        <w:keepNext/>
        <w:pBdr>
          <w:bottom w:val="single" w:color="2E75B6" w:sz="6" w:space="2"/>
        </w:pBdr>
        <w:spacing w:before="320" w:after="120" w:line="264" w:lineRule="auto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6. v1.0 → v2.0 变更说明</w:t>
      </w:r>
    </w:p>
    <w:tbl>
      <w:tblPr>
        <w:tblStyle w:val="33"/>
        <w:tblW w:w="95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804"/>
        <w:gridCol w:w="1331"/>
        <w:gridCol w:w="3597"/>
      </w:tblGrid>
      <w:tr w14:paraId="70F6E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61" w:type="dxa"/>
            <w:shd w:val="clear" w:color="auto" w:fill="D5E8F0"/>
          </w:tcPr>
          <w:p w14:paraId="7D39D7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编号</w:t>
            </w:r>
          </w:p>
        </w:tc>
        <w:tc>
          <w:tcPr>
            <w:tcW w:w="3804" w:type="dxa"/>
            <w:shd w:val="clear" w:color="auto" w:fill="D5E8F0"/>
          </w:tcPr>
          <w:p w14:paraId="3FEB58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接口</w:t>
            </w:r>
          </w:p>
        </w:tc>
        <w:tc>
          <w:tcPr>
            <w:tcW w:w="1331" w:type="dxa"/>
            <w:shd w:val="clear" w:color="auto" w:fill="D5E8F0"/>
          </w:tcPr>
          <w:p w14:paraId="286267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变更类型</w:t>
            </w:r>
          </w:p>
        </w:tc>
        <w:tc>
          <w:tcPr>
            <w:tcW w:w="3597" w:type="dxa"/>
            <w:shd w:val="clear" w:color="auto" w:fill="D5E8F0"/>
          </w:tcPr>
          <w:p w14:paraId="26F9AA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说明</w:t>
            </w:r>
          </w:p>
        </w:tc>
      </w:tr>
      <w:tr w14:paraId="0E6A2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1" w:type="dxa"/>
          </w:tcPr>
          <w:p w14:paraId="7ABA69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C-01</w:t>
            </w:r>
          </w:p>
        </w:tc>
        <w:tc>
          <w:tcPr>
            <w:tcW w:w="3804" w:type="dxa"/>
          </w:tcPr>
          <w:p w14:paraId="45E6A2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全部需登录接口</w:t>
            </w:r>
          </w:p>
        </w:tc>
        <w:tc>
          <w:tcPr>
            <w:tcW w:w="1331" w:type="dxa"/>
          </w:tcPr>
          <w:p w14:paraId="49303B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新增约束</w:t>
            </w:r>
          </w:p>
        </w:tc>
        <w:tc>
          <w:tcPr>
            <w:tcW w:w="3597" w:type="dxa"/>
          </w:tcPr>
          <w:p w14:paraId="3065E3B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引入 Authorization: Bearer 令牌（1.3）；未登录统一返回「请先登录」</w:t>
            </w:r>
          </w:p>
        </w:tc>
      </w:tr>
      <w:tr w14:paraId="119B4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1" w:type="dxa"/>
          </w:tcPr>
          <w:p w14:paraId="417491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C-02</w:t>
            </w:r>
          </w:p>
        </w:tc>
        <w:tc>
          <w:tcPr>
            <w:tcW w:w="3804" w:type="dxa"/>
          </w:tcPr>
          <w:p w14:paraId="191C96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 /api/seller/login</w:t>
            </w:r>
          </w:p>
        </w:tc>
        <w:tc>
          <w:tcPr>
            <w:tcW w:w="1331" w:type="dxa"/>
          </w:tcPr>
          <w:p w14:paraId="52AA79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返回值扩展</w:t>
            </w:r>
          </w:p>
        </w:tc>
        <w:tc>
          <w:tcPr>
            <w:tcW w:w="3597" w:type="dxa"/>
          </w:tcPr>
          <w:p w14:paraId="77C787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data 由「登录成功」文案改为登录令牌字符串，类型仍为 String</w:t>
            </w:r>
          </w:p>
        </w:tc>
      </w:tr>
      <w:tr w14:paraId="0763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1" w:type="dxa"/>
          </w:tcPr>
          <w:p w14:paraId="6111397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C-03</w:t>
            </w:r>
          </w:p>
        </w:tc>
        <w:tc>
          <w:tcPr>
            <w:tcW w:w="3804" w:type="dxa"/>
          </w:tcPr>
          <w:p w14:paraId="19D97AA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 /api/buyer/intent/submit</w:t>
            </w:r>
          </w:p>
        </w:tc>
        <w:tc>
          <w:tcPr>
            <w:tcW w:w="1331" w:type="dxa"/>
          </w:tcPr>
          <w:p w14:paraId="17242F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入参与返回值变更</w:t>
            </w:r>
          </w:p>
        </w:tc>
        <w:tc>
          <w:tcPr>
            <w:tcW w:w="3597" w:type="dxa"/>
          </w:tcPr>
          <w:p w14:paraId="3F88D1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去除 buyerName / phone，改为需登录、无请求体；返回由口令码改为意向 ID；不再生成口令码</w:t>
            </w:r>
          </w:p>
        </w:tc>
      </w:tr>
      <w:tr w14:paraId="4E539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1" w:type="dxa"/>
          </w:tcPr>
          <w:p w14:paraId="3F9235B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C-04</w:t>
            </w:r>
          </w:p>
        </w:tc>
        <w:tc>
          <w:tcPr>
            <w:tcW w:w="3804" w:type="dxa"/>
          </w:tcPr>
          <w:p w14:paraId="6EE0A18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 /api/buyer/intent/query、POST /api/buyer/intent/modify、POST /api/buyer/intent/cancel</w:t>
            </w:r>
          </w:p>
        </w:tc>
        <w:tc>
          <w:tcPr>
            <w:tcW w:w="1331" w:type="dxa"/>
          </w:tcPr>
          <w:p w14:paraId="2545B3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删除</w:t>
            </w:r>
          </w:p>
        </w:tc>
        <w:tc>
          <w:tcPr>
            <w:tcW w:w="3597" w:type="dxa"/>
          </w:tcPr>
          <w:p w14:paraId="5B34FA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口令码机制整体废除（A-CL-08 / RA3），三个接口不再提供；买家认领意向改为注册登录查看 3.8 历史记录，终止意向由卖家标记结果（FR-A03）</w:t>
            </w:r>
          </w:p>
        </w:tc>
      </w:tr>
      <w:tr w14:paraId="61EA2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1" w:type="dxa"/>
          </w:tcPr>
          <w:p w14:paraId="715F52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C-05</w:t>
            </w:r>
          </w:p>
        </w:tc>
        <w:tc>
          <w:tcPr>
            <w:tcW w:w="3804" w:type="dxa"/>
          </w:tcPr>
          <w:p w14:paraId="004C52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 /api/seller/product/publish</w:t>
            </w:r>
          </w:p>
        </w:tc>
        <w:tc>
          <w:tcPr>
            <w:tcW w:w="1331" w:type="dxa"/>
          </w:tcPr>
          <w:p w14:paraId="03B8C5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入参扩展</w:t>
            </w:r>
          </w:p>
        </w:tc>
        <w:tc>
          <w:tcPr>
            <w:tcW w:w="3597" w:type="dxa"/>
          </w:tcPr>
          <w:p w14:paraId="0C35B0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新增 categoryId（必填）、stock（≥1）；imageUrl 单图改为 imageUrls 数组</w:t>
            </w:r>
          </w:p>
        </w:tc>
      </w:tr>
      <w:tr w14:paraId="51344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1" w:type="dxa"/>
          </w:tcPr>
          <w:p w14:paraId="474D41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C-06</w:t>
            </w:r>
          </w:p>
        </w:tc>
        <w:tc>
          <w:tcPr>
            <w:tcW w:w="3804" w:type="dxa"/>
          </w:tcPr>
          <w:p w14:paraId="218DEA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 /api/buyer/product/current、GET /api/seller/product/history、GET /api/seller/intent/list/{productId}</w:t>
            </w:r>
          </w:p>
        </w:tc>
        <w:tc>
          <w:tcPr>
            <w:tcW w:w="1331" w:type="dxa"/>
          </w:tcPr>
          <w:p w14:paraId="1EDD2E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返回值扩展</w:t>
            </w:r>
          </w:p>
        </w:tc>
        <w:tc>
          <w:tcPr>
            <w:tcW w:w="3597" w:type="dxa"/>
          </w:tcPr>
          <w:p w14:paraId="6E9B0D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Product 增加主图、图组、库存、分类字段；Intent 增加买家账号信息与商品名快照</w:t>
            </w:r>
          </w:p>
        </w:tc>
      </w:tr>
      <w:tr w14:paraId="69E5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1" w:type="dxa"/>
          </w:tcPr>
          <w:p w14:paraId="34BEF1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C-07</w:t>
            </w:r>
          </w:p>
        </w:tc>
        <w:tc>
          <w:tcPr>
            <w:tcW w:w="3804" w:type="dxa"/>
          </w:tcPr>
          <w:p w14:paraId="1BDE24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 /api/seller/trade/mark</w:t>
            </w:r>
          </w:p>
        </w:tc>
        <w:tc>
          <w:tcPr>
            <w:tcW w:w="1331" w:type="dxa"/>
          </w:tcPr>
          <w:p w14:paraId="09A3E9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语义扩展</w:t>
            </w:r>
          </w:p>
        </w:tc>
        <w:tc>
          <w:tcPr>
            <w:tcW w:w="3597" w:type="dxa"/>
          </w:tcPr>
          <w:p w14:paraId="6F1E081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operate 新增 START（卖家确认进队，取代基线自动递补）；SUCCESS 时扣库存 1 件</w:t>
            </w:r>
          </w:p>
        </w:tc>
      </w:tr>
      <w:tr w14:paraId="5F1DD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1" w:type="dxa"/>
          </w:tcPr>
          <w:p w14:paraId="1D7EE8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C-08</w:t>
            </w:r>
          </w:p>
        </w:tc>
        <w:tc>
          <w:tcPr>
            <w:tcW w:w="3804" w:type="dxa"/>
          </w:tcPr>
          <w:p w14:paraId="730931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 /api/seller/product/off/{id}</w:t>
            </w:r>
          </w:p>
        </w:tc>
        <w:tc>
          <w:tcPr>
            <w:tcW w:w="1331" w:type="dxa"/>
          </w:tcPr>
          <w:p w14:paraId="41CD6B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语义扩展</w:t>
            </w:r>
          </w:p>
        </w:tc>
        <w:tc>
          <w:tcPr>
            <w:tcW w:w="3597" w:type="dxa"/>
          </w:tcPr>
          <w:p w14:paraId="1E7087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增加「无交易中」前置校验，并按 T-23 清空队列（意向作废）</w:t>
            </w:r>
          </w:p>
        </w:tc>
      </w:tr>
      <w:tr w14:paraId="0F9BE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1" w:type="dxa"/>
          </w:tcPr>
          <w:p w14:paraId="3703D0E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C-09</w:t>
            </w:r>
          </w:p>
        </w:tc>
        <w:tc>
          <w:tcPr>
            <w:tcW w:w="3804" w:type="dxa"/>
          </w:tcPr>
          <w:p w14:paraId="488444E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新增 14 个接口</w:t>
            </w:r>
          </w:p>
        </w:tc>
        <w:tc>
          <w:tcPr>
            <w:tcW w:w="1331" w:type="dxa"/>
          </w:tcPr>
          <w:p w14:paraId="084F94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新增</w:t>
            </w:r>
          </w:p>
        </w:tc>
        <w:tc>
          <w:tcPr>
            <w:tcW w:w="3597" w:type="dxa"/>
          </w:tcPr>
          <w:p w14:paraId="3802B5F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商品列表 / 搜索 / 详情、买家注册 / 登录 / 历史、图片上传、库存修改、改挂分类、分类 CRUD、客户列表与历史、手动上架、存量匿名意向归档</w:t>
            </w:r>
          </w:p>
        </w:tc>
      </w:tr>
      <w:tr w14:paraId="28322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1" w:type="dxa"/>
          </w:tcPr>
          <w:p w14:paraId="58C584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C-10</w:t>
            </w:r>
          </w:p>
        </w:tc>
        <w:tc>
          <w:tcPr>
            <w:tcW w:w="3804" w:type="dxa"/>
          </w:tcPr>
          <w:p w14:paraId="417EFC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全部列表类接口</w:t>
            </w:r>
          </w:p>
        </w:tc>
        <w:tc>
          <w:tcPr>
            <w:tcW w:w="1331" w:type="dxa"/>
          </w:tcPr>
          <w:p w14:paraId="6A97E8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新增约定</w:t>
            </w:r>
          </w:p>
        </w:tc>
        <w:tc>
          <w:tcPr>
            <w:tcW w:w="3597" w:type="dxa"/>
          </w:tcPr>
          <w:p w14:paraId="5C7D51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统一 page / size 分页与 PageResult&lt;T&gt; 结构</w:t>
            </w:r>
          </w:p>
        </w:tc>
      </w:tr>
    </w:tbl>
    <w:p w14:paraId="7702EED1">
      <w:pPr>
        <w:spacing w:before="0" w:after="0"/>
      </w:pPr>
    </w:p>
    <w:p w14:paraId="3FE50E85">
      <w:pPr>
        <w:keepNext/>
        <w:pBdr>
          <w:bottom w:val="single" w:color="2E75B6" w:sz="6" w:space="2"/>
        </w:pBdr>
        <w:spacing w:before="320" w:after="120" w:line="264" w:lineRule="auto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7. 联调注意事项</w:t>
      </w:r>
    </w:p>
    <w:p w14:paraId="4FB5BA19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令牌：买家令牌与卖家令牌互不通用，前端请分别存储（如 localStorage 的两个 key），刷新页面后自动附带到请求头。</w:t>
      </w:r>
    </w:p>
    <w:p w14:paraId="116ABF44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免登录范围：浏览、列表、搜索、详情、分类树、注册、登录均无需令牌；未登录点击「我要购买」应引导注册 / 登录，而不是调用提交接口（A-CL-07）。</w:t>
      </w:r>
    </w:p>
    <w:p w14:paraId="2377CDAA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多商品：系统不再限制同时仅一件在售商品，发布成功不会顶替原有在售商品；买家端请改用列表接口，不要再假设「当前商品」唯一。</w:t>
      </w:r>
    </w:p>
    <w:p w14:paraId="1058F33C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无自动递补：成交后队列不会自动前进到下一位，卖家必须在意向队列页对队首执行 operate = START 才会进入下一笔交易。</w:t>
      </w:r>
    </w:p>
    <w:p w14:paraId="4963E67F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队列规则：每个商品独立队列、先到先得，卖家不能挑人；标记 RE_QUEUE 的意向回到队尾；每商品同时仅 1 笔交易。</w:t>
      </w:r>
    </w:p>
    <w:p w14:paraId="17F51341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库存：提交意向不扣库存，只有 SUCCESS 才减 1；减到 0 商品自动下架；补充库存后必须调用手动上架才会恢复在售。</w:t>
      </w:r>
    </w:p>
    <w:p w14:paraId="495DF9EE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编辑边界：卖家只能改库存与所属分类，名称 / 价格 / 描述 / 图片改动请引导走「手动下架 → 重新发布」。</w:t>
      </w:r>
    </w:p>
    <w:p w14:paraId="2BC6B786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下架：手动下架要求无进行中交易；下架后队内未成交意向按 T-23 作废（标记 FAILED）。</w:t>
      </w:r>
    </w:p>
    <w:p w14:paraId="2DA0DCDE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口令码已废除：前端彻底移除口令码相关页面、「输入口令码」与「复制口令码」功能；买家查看意向请登录后用历史记录接口，卖家可在存量匿名意向归档接口只读查看归档数据。</w:t>
      </w:r>
    </w:p>
    <w:p w14:paraId="45738CB4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图片：无图时列表 / 搜索 / 详情统一显示占位图；详情页按 imageUrls 顺序逐张查看，不做轮播强制要求；单张 ≤ 5MB、最多 9 张、JPG / PNG。</w:t>
      </w:r>
    </w:p>
    <w:p w14:paraId="46A1507E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富文本：详情描述由后端返回 HTML 片段，前端渲染时请注意后端已过滤脚本；按需使用 v-html / dangerouslySetInnerHTML 兜底二次过滤，防 XSS。</w:t>
      </w:r>
    </w:p>
    <w:p w14:paraId="54F7C377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客户隐私：卖家可见字段仅用户名、电话、默认交易地点、注册时间；不得提供导出功能；密码任何接口均不返回（CA-8）。</w:t>
      </w:r>
    </w:p>
    <w:p w14:paraId="2C41D349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三个卖家视图（按商品意向队列 / 客户列表 / 历史商品）本轮互不跳转，不要做互链（T-22）。</w:t>
      </w:r>
    </w:p>
    <w:p w14:paraId="66EE12E4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分页：page 从 1 开始，未传时后端按默认值处理，前端可先不传（T-01 最简处理）。</w:t>
      </w:r>
    </w:p>
    <w:p w14:paraId="2325D05C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跨域：开发期前端（Vite / CRA）请配置代理到 http://localhost:8080，或由后端添加 CORS 配置。</w:t>
      </w:r>
    </w:p>
    <w:p w14:paraId="63EE9764">
      <w:pPr>
        <w:spacing w:before="20" w:after="40" w:line="264" w:lineRule="auto"/>
        <w:ind w:left="255"/>
      </w:pPr>
      <w:r>
        <w:rPr>
          <w:rFonts w:ascii="微软雅黑" w:hAnsi="微软雅黑" w:eastAsia="微软雅黑"/>
          <w:b w:val="0"/>
          <w:i w:val="0"/>
          <w:sz w:val="21"/>
        </w:rPr>
        <w:t>• 意向状态流转：QUEUED → TRADING → SUCCESS / FAILED；卖家 RE_QUEUE 可放回队尾；买家侧不再有 CANCELLED 入口。</w:t>
      </w:r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F8F40">
    <w:pPr>
      <w:pStyle w:val="24"/>
      <w:jc w:val="center"/>
    </w:pPr>
    <w:r>
      <w:rPr>
        <w:rFonts w:ascii="微软雅黑" w:hAnsi="微软雅黑" w:eastAsia="微软雅黑"/>
        <w:color w:val="7F7F7F"/>
        <w:sz w:val="18"/>
      </w:rPr>
      <w:t xml:space="preserve">在线商城系统 API 接口文档 v2.0                    第 </w:t>
    </w:r>
    <w:r>
      <w:fldChar w:fldCharType="begin"/>
    </w:r>
    <w:r>
      <w:instrText xml:space="preserve">PAGE \* MERGEFORMAT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微软雅黑" w:hAnsi="微软雅黑" w:eastAsia="微软雅黑"/>
        <w:color w:val="7F7F7F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A2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356</Words>
  <Characters>554</Characters>
  <Lines>0</Lines>
  <Paragraphs>0</Paragraphs>
  <TotalTime>27</TotalTime>
  <ScaleCrop>false</ScaleCrop>
  <LinksUpToDate>false</LinksUpToDate>
  <CharactersWithSpaces>616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酒酿樱桃子．</cp:lastModifiedBy>
  <dcterms:modified xsi:type="dcterms:W3CDTF">2026-10-23T07:00:29Z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eyJoZGlkIjoiMThkMmUyYmJhY2Q0ZWIxODIwY2UwNzFhOTYxNzgzMzMiLCJ1c2VySWQiOiIxMzIzMjU4NTUzIn0=</vt:lpwstr>
  </property>
  <property fmtid="{D5CDD505-2E9C-101B-9397-08002B2CF9AE}" pid="3" name="KSOProductBuildVer">
    <vt:lpwstr>2052-12.1.0.29161</vt:lpwstr>
  </property>
  <property fmtid="{D5CDD505-2E9C-101B-9397-08002B2CF9AE}" pid="4" name="ICV">
    <vt:lpwstr>8C538A5DD1BE48FD890A648C8FDB0556_12</vt:lpwstr>
  </property>
</Properties>
</file>